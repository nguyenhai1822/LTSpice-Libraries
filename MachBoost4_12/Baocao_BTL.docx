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B9A3F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anchor distT="0" distB="0" distL="0" distR="0" simplePos="0" relativeHeight="251660288" behindDoc="1" locked="0" layoutInCell="1" allowOverlap="1" wp14:anchorId="11D8C153" wp14:editId="437D39A9">
            <wp:simplePos x="0" y="0"/>
            <wp:positionH relativeFrom="column">
              <wp:posOffset>-453390</wp:posOffset>
            </wp:positionH>
            <wp:positionV relativeFrom="paragraph">
              <wp:posOffset>-367665</wp:posOffset>
            </wp:positionV>
            <wp:extent cx="6643370" cy="9919335"/>
            <wp:effectExtent l="19050" t="19050" r="24130" b="24765"/>
            <wp:wrapNone/>
            <wp:docPr id="119" name="image10.jpg" descr="Shape, squ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0.jpg" descr="Shape, squar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991933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BỘ GIÁO DỤC VÀ ĐÀO TẠO</w:t>
      </w:r>
    </w:p>
    <w:p w14:paraId="50E94066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TRƯỜNG ĐẠI HỌC GIAO THÔNG VẬN TẢI</w:t>
      </w:r>
    </w:p>
    <w:p w14:paraId="1F5856E8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KHOA: ĐIỆN - ĐIỆN TỬ</w:t>
      </w:r>
    </w:p>
    <w:p w14:paraId="1B0AD18F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b/>
          <w:bCs/>
          <w:szCs w:val="26"/>
        </w:rPr>
      </w:pPr>
    </w:p>
    <w:p w14:paraId="0916152C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2F36F1A2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Cs w:val="26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3619DE30" wp14:editId="196DB074">
            <wp:extent cx="1524000" cy="1524000"/>
            <wp:effectExtent l="0" t="0" r="0" b="0"/>
            <wp:docPr id="134" name="image27.jp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7.jpg" descr="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939D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678BDDFA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Cs w:val="26"/>
        </w:rPr>
      </w:pPr>
    </w:p>
    <w:p w14:paraId="7BCFA7E4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44"/>
          <w:szCs w:val="44"/>
        </w:rPr>
        <w:t>BÀI TẬP LỚN MÔN HỌC</w:t>
      </w:r>
    </w:p>
    <w:p w14:paraId="6868E17E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NGUỒN ĐIỆN</w:t>
      </w:r>
    </w:p>
    <w:p w14:paraId="1A9F8ECB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 w:val="44"/>
          <w:szCs w:val="44"/>
        </w:rPr>
      </w:pPr>
    </w:p>
    <w:p w14:paraId="7635CA6C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Cs w:val="26"/>
        </w:rPr>
      </w:pPr>
    </w:p>
    <w:p w14:paraId="08A398C9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/>
          <w:b/>
          <w:bCs/>
          <w:sz w:val="36"/>
          <w:szCs w:val="36"/>
        </w:rPr>
        <w:t>Đề</w:t>
      </w:r>
      <w:proofErr w:type="spellEnd"/>
      <w:r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/>
          <w:b/>
          <w:bCs/>
          <w:sz w:val="36"/>
          <w:szCs w:val="36"/>
        </w:rPr>
        <w:t>tài</w:t>
      </w:r>
      <w:proofErr w:type="spellEnd"/>
      <w:r>
        <w:rPr>
          <w:rFonts w:ascii="Times New Roman" w:hAnsi="Times New Roman"/>
          <w:b/>
          <w:bCs/>
          <w:sz w:val="36"/>
          <w:szCs w:val="36"/>
        </w:rPr>
        <w:t xml:space="preserve">: </w:t>
      </w:r>
      <w:proofErr w:type="spellStart"/>
      <w:r>
        <w:rPr>
          <w:rFonts w:ascii="Times New Roman" w:hAnsi="Times New Roman"/>
          <w:b/>
          <w:bCs/>
          <w:sz w:val="36"/>
          <w:szCs w:val="36"/>
        </w:rPr>
        <w:t>Thiết</w:t>
      </w:r>
      <w:proofErr w:type="spellEnd"/>
      <w:r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/>
          <w:b/>
          <w:bCs/>
          <w:sz w:val="36"/>
          <w:szCs w:val="36"/>
        </w:rPr>
        <w:t>kế</w:t>
      </w:r>
      <w:proofErr w:type="spellEnd"/>
      <w:r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/>
          <w:b/>
          <w:bCs/>
          <w:sz w:val="36"/>
          <w:szCs w:val="36"/>
        </w:rPr>
        <w:t>mạch</w:t>
      </w:r>
      <w:proofErr w:type="spellEnd"/>
      <w:r>
        <w:rPr>
          <w:rFonts w:ascii="Times New Roman" w:hAnsi="Times New Roman"/>
          <w:b/>
          <w:bCs/>
          <w:sz w:val="36"/>
          <w:szCs w:val="36"/>
        </w:rPr>
        <w:t xml:space="preserve"> DC - DC </w:t>
      </w:r>
    </w:p>
    <w:p w14:paraId="0728FAC4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Boost Converter 4V - 12V</w:t>
      </w:r>
    </w:p>
    <w:p w14:paraId="4A28D6F7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1BCBB08D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7040DD7F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037E4DE5" w14:textId="77777777" w:rsidR="002F2C84" w:rsidRDefault="002F2C84" w:rsidP="002F2C84">
      <w:pPr>
        <w:spacing w:line="360" w:lineRule="auto"/>
        <w:ind w:left="720" w:firstLine="720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  <w:color w:val="000000"/>
        </w:rPr>
        <w:t>Giảng</w:t>
      </w:r>
      <w:proofErr w:type="spellEnd"/>
      <w:r>
        <w:rPr>
          <w:rFonts w:ascii="Times New Roman" w:hAnsi="Times New Roman"/>
          <w:b/>
          <w:color w:val="000000"/>
        </w:rPr>
        <w:t xml:space="preserve"> </w:t>
      </w:r>
      <w:proofErr w:type="spellStart"/>
      <w:r>
        <w:rPr>
          <w:rFonts w:ascii="Times New Roman" w:hAnsi="Times New Roman"/>
          <w:b/>
          <w:color w:val="000000"/>
        </w:rPr>
        <w:t>viên</w:t>
      </w:r>
      <w:proofErr w:type="spellEnd"/>
      <w:r>
        <w:rPr>
          <w:rFonts w:ascii="Times New Roman" w:hAnsi="Times New Roman"/>
          <w:b/>
          <w:color w:val="000000"/>
        </w:rPr>
        <w:t xml:space="preserve"> </w:t>
      </w:r>
      <w:proofErr w:type="spellStart"/>
      <w:r>
        <w:rPr>
          <w:rFonts w:ascii="Times New Roman" w:hAnsi="Times New Roman"/>
          <w:b/>
          <w:color w:val="000000"/>
        </w:rPr>
        <w:t>hướng</w:t>
      </w:r>
      <w:proofErr w:type="spellEnd"/>
      <w:r>
        <w:rPr>
          <w:rFonts w:ascii="Times New Roman" w:hAnsi="Times New Roman"/>
          <w:b/>
          <w:color w:val="000000"/>
        </w:rPr>
        <w:t xml:space="preserve"> </w:t>
      </w:r>
      <w:proofErr w:type="spellStart"/>
      <w:r>
        <w:rPr>
          <w:rFonts w:ascii="Times New Roman" w:hAnsi="Times New Roman"/>
          <w:b/>
          <w:color w:val="000000"/>
        </w:rPr>
        <w:t>dẫn</w:t>
      </w:r>
      <w:proofErr w:type="spellEnd"/>
      <w:r>
        <w:rPr>
          <w:rFonts w:ascii="Times New Roman" w:hAnsi="Times New Roman"/>
          <w:b/>
          <w:color w:val="000000"/>
        </w:rPr>
        <w:t xml:space="preserve">: </w:t>
      </w:r>
      <w:r>
        <w:rPr>
          <w:rFonts w:ascii="Times New Roman" w:hAnsi="Times New Roman"/>
          <w:b/>
        </w:rPr>
        <w:t xml:space="preserve">TS. Phạm Thanh </w:t>
      </w:r>
      <w:proofErr w:type="spellStart"/>
      <w:r>
        <w:rPr>
          <w:rFonts w:ascii="Times New Roman" w:hAnsi="Times New Roman"/>
          <w:b/>
        </w:rPr>
        <w:t>Huyền</w:t>
      </w:r>
      <w:proofErr w:type="spellEnd"/>
    </w:p>
    <w:p w14:paraId="1F7F0E4E" w14:textId="77777777" w:rsidR="002F2C84" w:rsidRDefault="002F2C84" w:rsidP="002F2C84">
      <w:pPr>
        <w:spacing w:line="360" w:lineRule="auto"/>
        <w:ind w:left="720" w:firstLine="720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Sinh </w:t>
      </w:r>
      <w:proofErr w:type="spellStart"/>
      <w:r>
        <w:rPr>
          <w:rFonts w:ascii="Times New Roman" w:hAnsi="Times New Roman"/>
          <w:b/>
          <w:color w:val="000000"/>
        </w:rPr>
        <w:t>viên</w:t>
      </w:r>
      <w:proofErr w:type="spellEnd"/>
      <w:r>
        <w:rPr>
          <w:rFonts w:ascii="Times New Roman" w:hAnsi="Times New Roman"/>
          <w:b/>
          <w:color w:val="000000"/>
        </w:rPr>
        <w:t xml:space="preserve"> </w:t>
      </w:r>
      <w:proofErr w:type="spellStart"/>
      <w:r>
        <w:rPr>
          <w:rFonts w:ascii="Times New Roman" w:hAnsi="Times New Roman"/>
          <w:b/>
          <w:color w:val="000000"/>
        </w:rPr>
        <w:t>thực</w:t>
      </w:r>
      <w:proofErr w:type="spellEnd"/>
      <w:r>
        <w:rPr>
          <w:rFonts w:ascii="Times New Roman" w:hAnsi="Times New Roman"/>
          <w:b/>
          <w:color w:val="000000"/>
        </w:rPr>
        <w:t xml:space="preserve"> </w:t>
      </w:r>
      <w:proofErr w:type="spellStart"/>
      <w:r>
        <w:rPr>
          <w:rFonts w:ascii="Times New Roman" w:hAnsi="Times New Roman"/>
          <w:b/>
          <w:color w:val="000000"/>
        </w:rPr>
        <w:t>hiện</w:t>
      </w:r>
      <w:proofErr w:type="spellEnd"/>
      <w:r>
        <w:rPr>
          <w:rFonts w:ascii="Times New Roman" w:hAnsi="Times New Roman"/>
          <w:b/>
          <w:color w:val="000000"/>
        </w:rPr>
        <w:t>:</w:t>
      </w:r>
    </w:p>
    <w:p w14:paraId="68547E15" w14:textId="77777777" w:rsidR="002F2C84" w:rsidRDefault="002F2C84" w:rsidP="002F2C84">
      <w:pPr>
        <w:spacing w:line="360" w:lineRule="auto"/>
        <w:ind w:left="1440" w:firstLine="720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Lê Quang Huy </w:t>
      </w:r>
      <w:r>
        <w:rPr>
          <w:rFonts w:ascii="Times New Roman" w:hAnsi="Times New Roman"/>
          <w:b/>
          <w:color w:val="000000"/>
        </w:rPr>
        <w:tab/>
        <w:t xml:space="preserve"> - MSV: 201413969</w:t>
      </w:r>
    </w:p>
    <w:p w14:paraId="0C75CADE" w14:textId="77777777" w:rsidR="002F2C84" w:rsidRDefault="002F2C84" w:rsidP="002F2C84">
      <w:pPr>
        <w:spacing w:line="360" w:lineRule="auto"/>
        <w:ind w:left="1440" w:firstLine="720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Nguyễn Tiến Hải </w:t>
      </w:r>
      <w:r>
        <w:rPr>
          <w:rFonts w:ascii="Times New Roman" w:hAnsi="Times New Roman"/>
          <w:b/>
          <w:color w:val="000000"/>
        </w:rPr>
        <w:tab/>
        <w:t xml:space="preserve"> - MSV: </w:t>
      </w:r>
      <w:r>
        <w:rPr>
          <w:rFonts w:ascii="Times New Roman" w:hAnsi="Times New Roman"/>
          <w:b/>
          <w:bCs/>
          <w:szCs w:val="26"/>
        </w:rPr>
        <w:t>201403932</w:t>
      </w:r>
    </w:p>
    <w:p w14:paraId="1DF454F5" w14:textId="62C0DD7A" w:rsidR="002F2C84" w:rsidRDefault="002F2C84" w:rsidP="002F2C84">
      <w:pPr>
        <w:spacing w:line="360" w:lineRule="auto"/>
        <w:ind w:left="1440" w:firstLine="720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Nguyễn Văn Dũng  </w:t>
      </w:r>
      <w:r w:rsidR="0031596B">
        <w:rPr>
          <w:rFonts w:ascii="Times New Roman" w:hAnsi="Times New Roman"/>
          <w:b/>
          <w:color w:val="000000"/>
          <w:lang w:val="vi-VN"/>
        </w:rPr>
        <w:t xml:space="preserve"> </w:t>
      </w:r>
      <w:r>
        <w:rPr>
          <w:rFonts w:ascii="Times New Roman" w:hAnsi="Times New Roman"/>
          <w:b/>
          <w:color w:val="000000"/>
        </w:rPr>
        <w:t xml:space="preserve">- MSV: </w:t>
      </w:r>
      <w:r>
        <w:rPr>
          <w:rFonts w:ascii="Times New Roman" w:hAnsi="Times New Roman"/>
          <w:b/>
          <w:bCs/>
          <w:szCs w:val="26"/>
        </w:rPr>
        <w:t>201403900</w:t>
      </w:r>
    </w:p>
    <w:p w14:paraId="416BF838" w14:textId="77777777" w:rsidR="002F2C84" w:rsidRDefault="002F2C84" w:rsidP="002F2C84">
      <w:pPr>
        <w:tabs>
          <w:tab w:val="left" w:pos="2490"/>
        </w:tabs>
        <w:spacing w:line="360" w:lineRule="auto"/>
        <w:ind w:left="720" w:firstLine="720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Lớp</w:t>
      </w:r>
      <w:proofErr w:type="spellEnd"/>
      <w:r>
        <w:rPr>
          <w:rFonts w:ascii="Times New Roman" w:hAnsi="Times New Roman"/>
          <w:b/>
        </w:rPr>
        <w:t xml:space="preserve">: </w:t>
      </w:r>
      <w:proofErr w:type="spellStart"/>
      <w:r>
        <w:rPr>
          <w:rFonts w:ascii="Times New Roman" w:hAnsi="Times New Roman"/>
          <w:b/>
        </w:rPr>
        <w:t>Kỹ</w:t>
      </w:r>
      <w:proofErr w:type="spellEnd"/>
      <w:r>
        <w:rPr>
          <w:rFonts w:ascii="Times New Roman" w:hAnsi="Times New Roman"/>
          <w:b/>
        </w:rPr>
        <w:t xml:space="preserve"> Thuật </w:t>
      </w:r>
      <w:proofErr w:type="spellStart"/>
      <w:r>
        <w:rPr>
          <w:rFonts w:ascii="Times New Roman" w:hAnsi="Times New Roman"/>
          <w:b/>
        </w:rPr>
        <w:t>Điện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Tử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và</w:t>
      </w:r>
      <w:proofErr w:type="spellEnd"/>
      <w:r>
        <w:rPr>
          <w:rFonts w:ascii="Times New Roman" w:hAnsi="Times New Roman"/>
          <w:b/>
        </w:rPr>
        <w:t xml:space="preserve"> Tin Học Công </w:t>
      </w:r>
      <w:proofErr w:type="spellStart"/>
      <w:r>
        <w:rPr>
          <w:rFonts w:ascii="Times New Roman" w:hAnsi="Times New Roman"/>
          <w:b/>
        </w:rPr>
        <w:t>Nghiệp</w:t>
      </w:r>
      <w:proofErr w:type="spellEnd"/>
      <w:r>
        <w:rPr>
          <w:rFonts w:ascii="Times New Roman" w:hAnsi="Times New Roman"/>
          <w:b/>
        </w:rPr>
        <w:t xml:space="preserve"> 2 – K61</w:t>
      </w:r>
    </w:p>
    <w:p w14:paraId="661E658B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jc w:val="center"/>
        <w:rPr>
          <w:rFonts w:ascii="Times New Roman" w:hAnsi="Times New Roman"/>
          <w:b/>
        </w:rPr>
      </w:pPr>
    </w:p>
    <w:p w14:paraId="372A603C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jc w:val="center"/>
        <w:rPr>
          <w:rFonts w:ascii="Times New Roman" w:hAnsi="Times New Roman"/>
          <w:b/>
        </w:rPr>
      </w:pPr>
    </w:p>
    <w:p w14:paraId="6FBAB65C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jc w:val="center"/>
        <w:rPr>
          <w:rFonts w:ascii="Times New Roman" w:hAnsi="Times New Roman"/>
          <w:b/>
        </w:rPr>
      </w:pPr>
    </w:p>
    <w:p w14:paraId="68F2DC15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  <w:t xml:space="preserve"> </w:t>
      </w:r>
    </w:p>
    <w:p w14:paraId="47F20ACA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</w:rPr>
      </w:pPr>
    </w:p>
    <w:p w14:paraId="2B94B635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</w:rPr>
      </w:pPr>
    </w:p>
    <w:p w14:paraId="031EEC65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bookmarkStart w:id="0" w:name="_Hlk149247330"/>
      <w:r>
        <w:rPr>
          <w:rFonts w:ascii="Times New Roman" w:hAnsi="Times New Roman"/>
          <w:bCs/>
          <w:i/>
          <w:iCs/>
        </w:rPr>
        <w:t xml:space="preserve">Hà </w:t>
      </w:r>
      <w:proofErr w:type="spellStart"/>
      <w:r>
        <w:rPr>
          <w:rFonts w:ascii="Times New Roman" w:hAnsi="Times New Roman"/>
          <w:bCs/>
          <w:i/>
          <w:iCs/>
        </w:rPr>
        <w:t>Nội</w:t>
      </w:r>
      <w:proofErr w:type="spellEnd"/>
      <w:r>
        <w:rPr>
          <w:rFonts w:ascii="Times New Roman" w:hAnsi="Times New Roman"/>
          <w:bCs/>
          <w:i/>
          <w:iCs/>
        </w:rPr>
        <w:t>, 2023</w:t>
      </w:r>
    </w:p>
    <w:p w14:paraId="545F89B3" w14:textId="77777777" w:rsidR="002F2C84" w:rsidRDefault="002F2C84" w:rsidP="002F2C84">
      <w:pPr>
        <w:jc w:val="center"/>
        <w:rPr>
          <w:rFonts w:ascii="Times New Roman" w:hAnsi="Times New Roman"/>
          <w:b/>
          <w:szCs w:val="26"/>
          <w:lang w:eastAsia="en-US"/>
        </w:rPr>
      </w:pPr>
      <w:proofErr w:type="spellStart"/>
      <w:r>
        <w:rPr>
          <w:rFonts w:ascii="Times New Roman" w:hAnsi="Times New Roman"/>
          <w:b/>
          <w:szCs w:val="26"/>
        </w:rPr>
        <w:lastRenderedPageBreak/>
        <w:t>Lời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mở</w:t>
      </w:r>
      <w:proofErr w:type="spellEnd"/>
      <w:r>
        <w:rPr>
          <w:rFonts w:ascii="Times New Roman" w:hAnsi="Times New Roman"/>
          <w:b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Cs w:val="26"/>
        </w:rPr>
        <w:t>đầu</w:t>
      </w:r>
      <w:proofErr w:type="spellEnd"/>
    </w:p>
    <w:p w14:paraId="70327BE8" w14:textId="77777777" w:rsidR="002F2C84" w:rsidRDefault="002F2C84" w:rsidP="002F2C84">
      <w:pPr>
        <w:jc w:val="center"/>
        <w:rPr>
          <w:rFonts w:ascii="Times New Roman" w:hAnsi="Times New Roman"/>
          <w:b/>
          <w:szCs w:val="26"/>
        </w:rPr>
      </w:pPr>
      <w:r>
        <w:rPr>
          <w:rFonts w:ascii="Times New Roman" w:hAnsi="Times New Roman"/>
          <w:b/>
          <w:szCs w:val="26"/>
        </w:rPr>
        <w:t xml:space="preserve"> </w:t>
      </w:r>
    </w:p>
    <w:p w14:paraId="5BC868FE" w14:textId="77777777" w:rsidR="002F2C84" w:rsidRDefault="002F2C84" w:rsidP="002F2C84">
      <w:pPr>
        <w:spacing w:line="360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     </w:t>
      </w:r>
      <w:proofErr w:type="spellStart"/>
      <w:r>
        <w:rPr>
          <w:rFonts w:ascii="Times New Roman" w:hAnsi="Times New Roman"/>
          <w:szCs w:val="26"/>
        </w:rPr>
        <w:t>Chúng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em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xin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thành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cô</w:t>
      </w:r>
      <w:proofErr w:type="spellEnd"/>
      <w:r>
        <w:rPr>
          <w:rFonts w:ascii="Times New Roman" w:hAnsi="Times New Roman"/>
          <w:szCs w:val="26"/>
        </w:rPr>
        <w:t xml:space="preserve"> Phạm Thanh </w:t>
      </w:r>
      <w:proofErr w:type="spellStart"/>
      <w:r>
        <w:rPr>
          <w:rFonts w:ascii="Times New Roman" w:hAnsi="Times New Roman"/>
          <w:szCs w:val="26"/>
        </w:rPr>
        <w:t>Huyền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tận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tình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quan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tâm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hướng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dẫn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em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suốt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gian</w:t>
      </w:r>
      <w:proofErr w:type="spellEnd"/>
      <w:r>
        <w:rPr>
          <w:rFonts w:ascii="Times New Roman" w:hAnsi="Times New Roman"/>
          <w:szCs w:val="26"/>
        </w:rPr>
        <w:t xml:space="preserve"> qua. Do </w:t>
      </w:r>
      <w:proofErr w:type="spellStart"/>
      <w:r>
        <w:rPr>
          <w:rFonts w:ascii="Times New Roman" w:hAnsi="Times New Roman"/>
          <w:szCs w:val="26"/>
        </w:rPr>
        <w:t>còn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chế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về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trình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ngoại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ngữ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chuyên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môn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thiếu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kinh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nghiệm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bài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tập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lớn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nhóm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em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còn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thiếu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sót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khiếm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khuyết</w:t>
      </w:r>
      <w:proofErr w:type="spellEnd"/>
      <w:r>
        <w:rPr>
          <w:rFonts w:ascii="Times New Roman" w:hAnsi="Times New Roman"/>
          <w:szCs w:val="26"/>
        </w:rPr>
        <w:t xml:space="preserve">. </w:t>
      </w:r>
      <w:proofErr w:type="spellStart"/>
      <w:r>
        <w:rPr>
          <w:rFonts w:ascii="Times New Roman" w:hAnsi="Times New Roman"/>
          <w:szCs w:val="26"/>
        </w:rPr>
        <w:t>Chúng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em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nhận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nhiều</w:t>
      </w:r>
      <w:proofErr w:type="spellEnd"/>
      <w:r>
        <w:rPr>
          <w:rFonts w:ascii="Times New Roman" w:hAnsi="Times New Roman"/>
          <w:szCs w:val="26"/>
        </w:rPr>
        <w:t xml:space="preserve"> ý </w:t>
      </w:r>
      <w:proofErr w:type="spellStart"/>
      <w:r>
        <w:rPr>
          <w:rFonts w:ascii="Times New Roman" w:hAnsi="Times New Roman"/>
          <w:szCs w:val="26"/>
        </w:rPr>
        <w:t>kiến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đóng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góp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như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những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khuyên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cô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thấy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rõ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những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nghiên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cứu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bổ</w:t>
      </w:r>
      <w:proofErr w:type="spellEnd"/>
      <w:r>
        <w:rPr>
          <w:rFonts w:ascii="Times New Roman" w:hAnsi="Times New Roman"/>
          <w:szCs w:val="26"/>
        </w:rPr>
        <w:t xml:space="preserve"> sung </w:t>
      </w:r>
      <w:proofErr w:type="spellStart"/>
      <w:r>
        <w:rPr>
          <w:rFonts w:ascii="Times New Roman" w:hAnsi="Times New Roman"/>
          <w:szCs w:val="26"/>
        </w:rPr>
        <w:t>thêm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giúp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việc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xây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đề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tài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hoàn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hơn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tạo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tiền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đề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em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sau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>.</w:t>
      </w:r>
    </w:p>
    <w:p w14:paraId="3270BFE7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2A7EBC6A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5B0EEA86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66480379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73BA2F44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48B43CA3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458719A6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6AEFC660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0B9A3F3F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37791CCB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3C526778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40584AA0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1633A269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55EA5828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1A44D159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5D1FFC80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2F26AB0B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797C9817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3BE3950E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24DA06BD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5B415388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742E5E32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31E0A38B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11EEDD3F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13AA73E2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0D2C6F36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7CB31061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7C88480E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134133CE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476D1CE8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3FFADD87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p w14:paraId="16115771" w14:textId="77777777" w:rsidR="002F2C84" w:rsidRDefault="002F2C84" w:rsidP="002F2C84">
      <w:pPr>
        <w:tabs>
          <w:tab w:val="left" w:pos="2490"/>
        </w:tabs>
        <w:spacing w:line="276" w:lineRule="auto"/>
        <w:ind w:left="720" w:firstLine="720"/>
        <w:rPr>
          <w:rFonts w:ascii="Times New Roman" w:hAnsi="Times New Roman"/>
          <w:bCs/>
          <w:i/>
          <w:iCs/>
        </w:rPr>
      </w:pPr>
    </w:p>
    <w:bookmarkEnd w:id="0" w:displacedByCustomXml="next"/>
    <w:sdt>
      <w:sdtPr>
        <w:rPr>
          <w:rFonts w:ascii="Times New Roman" w:eastAsia="SimSun" w:hAnsi="Times New Roman" w:cs="Times New Roman"/>
          <w:color w:val="auto"/>
          <w:sz w:val="26"/>
          <w:szCs w:val="20"/>
          <w:lang w:eastAsia="zh-CN"/>
        </w:rPr>
        <w:id w:val="-3519176"/>
        <w:docPartObj>
          <w:docPartGallery w:val="Table of Contents"/>
          <w:docPartUnique/>
        </w:docPartObj>
      </w:sdtPr>
      <w:sdtContent>
        <w:p w14:paraId="325443E6" w14:textId="77777777" w:rsidR="002F2C84" w:rsidRDefault="002F2C84" w:rsidP="002F2C84">
          <w:pPr>
            <w:pStyle w:val="TOCHeading1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  <w:t>lục</w:t>
          </w:r>
          <w:proofErr w:type="spellEnd"/>
        </w:p>
        <w:p w14:paraId="08AE9943" w14:textId="6102FD56" w:rsidR="0031596B" w:rsidRPr="0031596B" w:rsidRDefault="002F2C84" w:rsidP="0031596B">
          <w:pPr>
            <w:pStyle w:val="TOC2"/>
            <w:tabs>
              <w:tab w:val="right" w:leader="dot" w:pos="9061"/>
            </w:tabs>
            <w:spacing w:line="360" w:lineRule="auto"/>
            <w:ind w:left="520"/>
            <w:rPr>
              <w:rFonts w:ascii="Times New Roman" w:eastAsiaTheme="minorEastAsia" w:hAnsi="Times New Roman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r w:rsidRPr="0000137E">
            <w:rPr>
              <w:rFonts w:ascii="Times New Roman" w:hAnsi="Times New Roman"/>
              <w:b/>
              <w:bCs/>
              <w:szCs w:val="26"/>
            </w:rPr>
            <w:fldChar w:fldCharType="begin"/>
          </w:r>
          <w:r w:rsidRPr="0000137E">
            <w:rPr>
              <w:rFonts w:ascii="Times New Roman" w:hAnsi="Times New Roman"/>
              <w:b/>
              <w:bCs/>
              <w:szCs w:val="26"/>
            </w:rPr>
            <w:instrText xml:space="preserve"> TOC \o "1-3" \h \z \u </w:instrText>
          </w:r>
          <w:r w:rsidRPr="0000137E">
            <w:rPr>
              <w:rFonts w:ascii="Times New Roman" w:hAnsi="Times New Roman"/>
              <w:b/>
              <w:bCs/>
              <w:szCs w:val="26"/>
            </w:rPr>
            <w:fldChar w:fldCharType="separate"/>
          </w:r>
          <w:hyperlink w:anchor="_Toc149773535" w:history="1">
            <w:r w:rsidR="0031596B" w:rsidRPr="0031596B">
              <w:rPr>
                <w:rStyle w:val="Hyperlink"/>
                <w:rFonts w:ascii="Times New Roman" w:hAnsi="Times New Roman"/>
                <w:b/>
                <w:bCs/>
                <w:noProof/>
              </w:rPr>
              <w:t>CHƯƠNG 1: PHÂN TÍCH NHIỆM VỤ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instrText xml:space="preserve"> PAGEREF _Toc149773535 \h </w:instrTex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>3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D3A4D33" w14:textId="1F493A19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36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1.1 Phân tích đề tài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_Toc149773536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3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B0574C" w14:textId="76420597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37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1.2 Nội dung nghiên cứu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_Toc149773537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4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11DA2B" w14:textId="53275FC7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38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1.3 Kết quả cần đạt được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_Toc149773538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4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EBA279" w14:textId="6DB9A63A" w:rsidR="0031596B" w:rsidRPr="0031596B" w:rsidRDefault="00000000" w:rsidP="0031596B">
          <w:pPr>
            <w:pStyle w:val="TOC2"/>
            <w:tabs>
              <w:tab w:val="right" w:leader="dot" w:pos="9061"/>
            </w:tabs>
            <w:spacing w:line="360" w:lineRule="auto"/>
            <w:ind w:left="520"/>
            <w:rPr>
              <w:rFonts w:ascii="Times New Roman" w:eastAsiaTheme="minorEastAsia" w:hAnsi="Times New Roman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39" w:history="1">
            <w:r w:rsidR="0031596B" w:rsidRPr="0031596B">
              <w:rPr>
                <w:rStyle w:val="Hyperlink"/>
                <w:rFonts w:ascii="Times New Roman" w:hAnsi="Times New Roman"/>
                <w:b/>
                <w:bCs/>
                <w:noProof/>
              </w:rPr>
              <w:t>CHƯƠNG 2: TỔNG QUAN MẠCH DC - DC BOOST CONVERTER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instrText xml:space="preserve"> PAGEREF _Toc149773539 \h </w:instrTex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>4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DC4E9B9" w14:textId="599B77CB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0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2.1 Giới thiệu mạch boost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_Toc149773540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4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476262" w14:textId="5CDED7D1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1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2.2 Nguyên lý hoạt động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_Toc149773541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4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960CF6" w14:textId="051F4F97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2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2.3 Ứng dụng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_Toc149773542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5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7C1E84" w14:textId="56C38C12" w:rsidR="0031596B" w:rsidRPr="0031596B" w:rsidRDefault="00000000" w:rsidP="0031596B">
          <w:pPr>
            <w:pStyle w:val="TOC2"/>
            <w:tabs>
              <w:tab w:val="right" w:leader="dot" w:pos="9061"/>
            </w:tabs>
            <w:spacing w:line="360" w:lineRule="auto"/>
            <w:ind w:left="520"/>
            <w:rPr>
              <w:rFonts w:ascii="Times New Roman" w:eastAsiaTheme="minorEastAsia" w:hAnsi="Times New Roman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3" w:history="1">
            <w:r w:rsidR="0031596B" w:rsidRPr="0031596B">
              <w:rPr>
                <w:rStyle w:val="Hyperlink"/>
                <w:rFonts w:ascii="Times New Roman" w:hAnsi="Times New Roman"/>
                <w:b/>
                <w:bCs/>
                <w:noProof/>
              </w:rPr>
              <w:t>CHƯƠNG 3: TÍNH TOÁN LỰA CHỌN PHẦN TỬ MẠCH DC - DC BOOST CONVERTER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instrText xml:space="preserve"> PAGEREF _Toc149773543 \h </w:instrTex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>5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2ABB68D" w14:textId="07B5A745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4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3.1 Lựa chọn IC điều khiển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_Toc149773544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5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086F7CB" w14:textId="66A5EF0D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5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3.2 Tính toán lý thuyết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_Toc149773545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12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DD05E8" w14:textId="5DFDB523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6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3.3 Mô phỏng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_Toc149773546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14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3862FC" w14:textId="56F48F43" w:rsidR="0031596B" w:rsidRPr="0031596B" w:rsidRDefault="00000000" w:rsidP="0031596B">
          <w:pPr>
            <w:pStyle w:val="TOC2"/>
            <w:tabs>
              <w:tab w:val="right" w:leader="dot" w:pos="9061"/>
            </w:tabs>
            <w:spacing w:line="360" w:lineRule="auto"/>
            <w:ind w:left="520"/>
            <w:rPr>
              <w:rFonts w:ascii="Times New Roman" w:eastAsiaTheme="minorEastAsia" w:hAnsi="Times New Roman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7" w:history="1">
            <w:r w:rsidR="0031596B" w:rsidRPr="0031596B">
              <w:rPr>
                <w:rStyle w:val="Hyperlink"/>
                <w:rFonts w:ascii="Times New Roman" w:hAnsi="Times New Roman"/>
                <w:b/>
                <w:bCs/>
                <w:noProof/>
              </w:rPr>
              <w:t>CHƯƠNG 4: KẾT QUẢ THỬ NGHIỆM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instrText xml:space="preserve"> PAGEREF _Toc149773547 \h </w:instrTex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>19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43A1EE2" w14:textId="4B075C65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8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4.1 Mô phỏng nguyên lý hoạt động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_Toc149773548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19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BFACEC" w14:textId="4AAB32B9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49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4.2 Thiết kế mạch in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_Toc149773549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20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59DE6E" w14:textId="28977902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50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4.3 Nguồn đầu vào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_Toc149773550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21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B7162D" w14:textId="4CEDBA2C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51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4.4 Kết quả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_Toc149773551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21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CDA8BB2" w14:textId="412688D9" w:rsidR="0031596B" w:rsidRPr="0031596B" w:rsidRDefault="00000000" w:rsidP="0031596B">
          <w:pPr>
            <w:pStyle w:val="TOC2"/>
            <w:tabs>
              <w:tab w:val="right" w:leader="dot" w:pos="9061"/>
            </w:tabs>
            <w:spacing w:line="360" w:lineRule="auto"/>
            <w:ind w:left="520"/>
            <w:rPr>
              <w:rFonts w:ascii="Times New Roman" w:eastAsiaTheme="minorEastAsia" w:hAnsi="Times New Roman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52" w:history="1">
            <w:r w:rsidR="0031596B" w:rsidRPr="0031596B">
              <w:rPr>
                <w:rStyle w:val="Hyperlink"/>
                <w:rFonts w:ascii="Times New Roman" w:hAnsi="Times New Roman"/>
                <w:b/>
                <w:bCs/>
                <w:noProof/>
              </w:rPr>
              <w:t>CHƯƠNG 5: KẾT LUẬN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instrText xml:space="preserve"> PAGEREF _Toc149773552 \h </w:instrTex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t>22</w:t>
            </w:r>
            <w:r w:rsidR="0031596B" w:rsidRPr="0031596B">
              <w:rPr>
                <w:rFonts w:ascii="Times New Roman" w:hAnsi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72E1336" w14:textId="6893DE81" w:rsidR="0031596B" w:rsidRP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53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5.1 Kết quả đạt được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_Toc149773553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22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A3FFDE" w14:textId="150DC706" w:rsidR="0031596B" w:rsidRDefault="00000000" w:rsidP="0031596B">
          <w:pPr>
            <w:pStyle w:val="TOC3"/>
            <w:tabs>
              <w:tab w:val="right" w:leader="dot" w:pos="9061"/>
            </w:tabs>
            <w:spacing w:line="360" w:lineRule="auto"/>
            <w:ind w:left="104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73554" w:history="1">
            <w:r w:rsidR="0031596B" w:rsidRPr="0031596B">
              <w:rPr>
                <w:rStyle w:val="Hyperlink"/>
                <w:rFonts w:ascii="Times New Roman" w:hAnsi="Times New Roman"/>
                <w:noProof/>
              </w:rPr>
              <w:t>5.2 Hạn chế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ab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instrText xml:space="preserve"> PAGEREF _Toc149773554 \h </w:instrText>
            </w:r>
            <w:r w:rsidR="0031596B" w:rsidRPr="0031596B">
              <w:rPr>
                <w:rFonts w:ascii="Times New Roman" w:hAnsi="Times New Roman"/>
                <w:noProof/>
                <w:webHidden/>
              </w:rPr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t>22</w:t>
            </w:r>
            <w:r w:rsidR="0031596B" w:rsidRPr="0031596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CC4C990" w14:textId="579BCE39" w:rsidR="002F2C84" w:rsidRPr="0000137E" w:rsidRDefault="002F2C84" w:rsidP="002F2C84">
          <w:pPr>
            <w:spacing w:line="360" w:lineRule="auto"/>
            <w:rPr>
              <w:rFonts w:ascii="Times New Roman" w:hAnsi="Times New Roman"/>
            </w:rPr>
          </w:pPr>
          <w:r w:rsidRPr="0000137E">
            <w:rPr>
              <w:rFonts w:ascii="Times New Roman" w:hAnsi="Times New Roman"/>
              <w:b/>
              <w:bCs/>
              <w:szCs w:val="26"/>
            </w:rPr>
            <w:fldChar w:fldCharType="end"/>
          </w:r>
        </w:p>
      </w:sdtContent>
    </w:sdt>
    <w:p w14:paraId="347574E0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19118DDE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517C44FB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276F2807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6E5F5C06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5B5A36F5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2EFB3AAF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770711B4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653F2731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42CF65EE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29864137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1E80A816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48BD03F2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164D3E59" w14:textId="77777777" w:rsidR="002F2C84" w:rsidRDefault="002F2C84" w:rsidP="002F2C84">
      <w:pPr>
        <w:pStyle w:val="Heading2"/>
        <w:spacing w:line="276" w:lineRule="auto"/>
      </w:pPr>
      <w:bookmarkStart w:id="1" w:name="_Toc149773535"/>
      <w:r>
        <w:t>CHƯƠNG 1: PHÂN TÍCH NHIỆM VỤ</w:t>
      </w:r>
      <w:bookmarkEnd w:id="1"/>
    </w:p>
    <w:p w14:paraId="2C5D913C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2" w:name="_Toc149773536"/>
      <w:r>
        <w:rPr>
          <w:rFonts w:hint="default"/>
        </w:rPr>
        <w:t xml:space="preserve">1.1 </w:t>
      </w:r>
      <w:proofErr w:type="spellStart"/>
      <w:r>
        <w:rPr>
          <w:rFonts w:hint="default"/>
        </w:rPr>
        <w:t>Phân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tích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đề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tài</w:t>
      </w:r>
      <w:bookmarkEnd w:id="2"/>
      <w:proofErr w:type="spellEnd"/>
      <w:r>
        <w:rPr>
          <w:rFonts w:hint="default"/>
        </w:rPr>
        <w:t xml:space="preserve"> </w:t>
      </w:r>
    </w:p>
    <w:p w14:paraId="1C99676B" w14:textId="77777777" w:rsidR="002F2C84" w:rsidRDefault="002F2C84" w:rsidP="002F2C84">
      <w:pPr>
        <w:spacing w:line="276" w:lineRule="auto"/>
        <w:ind w:firstLine="720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Thiết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DC – DC boost converter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yêu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kỹ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thuật</w:t>
      </w:r>
      <w:proofErr w:type="spellEnd"/>
      <w:r>
        <w:rPr>
          <w:rFonts w:ascii="Times New Roman" w:hAnsi="Times New Roman"/>
          <w:szCs w:val="26"/>
        </w:rPr>
        <w:t>:</w:t>
      </w:r>
    </w:p>
    <w:p w14:paraId="44212553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  <w:t>Vin = 3.7v - 4.2v</w:t>
      </w:r>
    </w:p>
    <w:p w14:paraId="46A1B67F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Vout</w:t>
      </w:r>
      <w:proofErr w:type="spellEnd"/>
      <w:r>
        <w:rPr>
          <w:rFonts w:ascii="Times New Roman" w:hAnsi="Times New Roman"/>
          <w:szCs w:val="26"/>
        </w:rPr>
        <w:t xml:space="preserve"> = 12V</w:t>
      </w:r>
    </w:p>
    <w:p w14:paraId="44E2FBB4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Iout</w:t>
      </w:r>
      <w:proofErr w:type="spellEnd"/>
      <w:r>
        <w:rPr>
          <w:rFonts w:ascii="Times New Roman" w:hAnsi="Times New Roman"/>
          <w:szCs w:val="26"/>
        </w:rPr>
        <w:t xml:space="preserve"> = 0.02A</w:t>
      </w:r>
    </w:p>
    <w:p w14:paraId="52DF12DD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Độ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gợn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>: r &lt; 0.4%</w:t>
      </w:r>
    </w:p>
    <w:p w14:paraId="52E38665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3" w:name="_Toc149773537"/>
      <w:r>
        <w:rPr>
          <w:rFonts w:hint="default"/>
        </w:rPr>
        <w:t xml:space="preserve">1.2 </w:t>
      </w:r>
      <w:proofErr w:type="spellStart"/>
      <w:r>
        <w:rPr>
          <w:rFonts w:hint="default"/>
        </w:rPr>
        <w:t>Nội</w:t>
      </w:r>
      <w:proofErr w:type="spellEnd"/>
      <w:r>
        <w:rPr>
          <w:rFonts w:hint="default"/>
        </w:rPr>
        <w:t xml:space="preserve"> dung </w:t>
      </w:r>
      <w:proofErr w:type="spellStart"/>
      <w:r>
        <w:rPr>
          <w:rFonts w:hint="default"/>
        </w:rPr>
        <w:t>nghiên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cứu</w:t>
      </w:r>
      <w:bookmarkEnd w:id="3"/>
      <w:proofErr w:type="spellEnd"/>
    </w:p>
    <w:p w14:paraId="7DA7AFEC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  <w:t xml:space="preserve">- </w:t>
      </w:r>
      <w:proofErr w:type="spellStart"/>
      <w:r>
        <w:rPr>
          <w:rFonts w:ascii="Times New Roman" w:hAnsi="Times New Roman"/>
          <w:szCs w:val="26"/>
        </w:rPr>
        <w:t>Tính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toán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lựa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chọn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linh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kiện</w:t>
      </w:r>
      <w:proofErr w:type="spellEnd"/>
      <w:r>
        <w:rPr>
          <w:rFonts w:ascii="Times New Roman" w:hAnsi="Times New Roman"/>
          <w:szCs w:val="26"/>
        </w:rPr>
        <w:t>.</w:t>
      </w:r>
    </w:p>
    <w:p w14:paraId="2514EBC5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  <w:t xml:space="preserve">- </w:t>
      </w:r>
      <w:proofErr w:type="spellStart"/>
      <w:r>
        <w:rPr>
          <w:rFonts w:ascii="Times New Roman" w:hAnsi="Times New Roman"/>
          <w:szCs w:val="26"/>
        </w:rPr>
        <w:t>Mô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phỏng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</w:p>
    <w:p w14:paraId="2EA5A1EF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  <w:t xml:space="preserve">- </w:t>
      </w:r>
      <w:proofErr w:type="spellStart"/>
      <w:r>
        <w:rPr>
          <w:rFonts w:ascii="Times New Roman" w:hAnsi="Times New Roman"/>
          <w:szCs w:val="26"/>
        </w:rPr>
        <w:t>Thiết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thật</w:t>
      </w:r>
      <w:proofErr w:type="spellEnd"/>
    </w:p>
    <w:p w14:paraId="23421E99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  <w:t xml:space="preserve">- </w:t>
      </w:r>
      <w:proofErr w:type="spellStart"/>
      <w:r>
        <w:rPr>
          <w:rFonts w:ascii="Times New Roman" w:hAnsi="Times New Roman"/>
          <w:szCs w:val="26"/>
        </w:rPr>
        <w:t>Kiểm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nghiệm</w:t>
      </w:r>
      <w:proofErr w:type="spellEnd"/>
      <w:r>
        <w:rPr>
          <w:rFonts w:ascii="Times New Roman" w:hAnsi="Times New Roman"/>
          <w:szCs w:val="26"/>
        </w:rPr>
        <w:t>.</w:t>
      </w:r>
    </w:p>
    <w:p w14:paraId="3A9CA614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4" w:name="_Toc149773538"/>
      <w:r>
        <w:rPr>
          <w:rFonts w:hint="default"/>
        </w:rPr>
        <w:t xml:space="preserve">1.3 </w:t>
      </w:r>
      <w:proofErr w:type="spellStart"/>
      <w:r>
        <w:rPr>
          <w:rFonts w:hint="default"/>
        </w:rPr>
        <w:t>Kết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quả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cần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đạt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được</w:t>
      </w:r>
      <w:bookmarkEnd w:id="4"/>
      <w:proofErr w:type="spellEnd"/>
    </w:p>
    <w:p w14:paraId="269C2695" w14:textId="77777777" w:rsidR="002F2C84" w:rsidRDefault="002F2C84" w:rsidP="002F2C84">
      <w:pPr>
        <w:spacing w:line="276" w:lineRule="auto"/>
        <w:ind w:firstLine="720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giản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nhỏ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gọn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dễ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thực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hiện</w:t>
      </w:r>
      <w:proofErr w:type="spellEnd"/>
      <w:r>
        <w:rPr>
          <w:rFonts w:ascii="Times New Roman" w:hAnsi="Times New Roman"/>
          <w:szCs w:val="26"/>
        </w:rPr>
        <w:t>.</w:t>
      </w:r>
    </w:p>
    <w:p w14:paraId="4F80E963" w14:textId="77777777" w:rsidR="002F2C84" w:rsidRDefault="002F2C84" w:rsidP="002F2C84">
      <w:pPr>
        <w:spacing w:line="276" w:lineRule="auto"/>
        <w:ind w:firstLine="720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ổn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>.</w:t>
      </w:r>
    </w:p>
    <w:p w14:paraId="1F864AD7" w14:textId="77777777" w:rsidR="002F2C84" w:rsidRDefault="002F2C84" w:rsidP="002F2C84">
      <w:pPr>
        <w:spacing w:line="276" w:lineRule="auto"/>
        <w:ind w:firstLine="720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Tính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thực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cao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đáp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những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bản</w:t>
      </w:r>
      <w:proofErr w:type="spellEnd"/>
      <w:r>
        <w:rPr>
          <w:rFonts w:ascii="Times New Roman" w:hAnsi="Times New Roman"/>
          <w:szCs w:val="26"/>
        </w:rPr>
        <w:t>.</w:t>
      </w:r>
    </w:p>
    <w:p w14:paraId="7DF1E5B4" w14:textId="77777777" w:rsidR="002F2C84" w:rsidRDefault="002F2C84" w:rsidP="002F2C84">
      <w:pPr>
        <w:spacing w:line="276" w:lineRule="auto"/>
        <w:ind w:firstLine="720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năng</w:t>
      </w:r>
      <w:proofErr w:type="spellEnd"/>
      <w:r>
        <w:rPr>
          <w:rFonts w:ascii="Times New Roman" w:hAnsi="Times New Roman"/>
          <w:szCs w:val="26"/>
        </w:rPr>
        <w:t>.</w:t>
      </w:r>
    </w:p>
    <w:p w14:paraId="44063528" w14:textId="77777777" w:rsidR="002F2C84" w:rsidRDefault="002F2C84" w:rsidP="002F2C84">
      <w:pPr>
        <w:spacing w:line="276" w:lineRule="auto"/>
        <w:ind w:firstLine="720"/>
        <w:rPr>
          <w:rFonts w:ascii="Times New Roman" w:hAnsi="Times New Roman"/>
          <w:szCs w:val="26"/>
        </w:rPr>
      </w:pPr>
    </w:p>
    <w:p w14:paraId="3D3228A8" w14:textId="77777777" w:rsidR="002F2C84" w:rsidRDefault="002F2C84" w:rsidP="002F2C84">
      <w:pPr>
        <w:pStyle w:val="Heading2"/>
        <w:spacing w:line="276" w:lineRule="auto"/>
      </w:pPr>
      <w:bookmarkStart w:id="5" w:name="_Toc149773539"/>
      <w:r>
        <w:t>CHƯƠNG 2: TỔNG QUAN MẠCH DC - DC BOOST CONVERTER</w:t>
      </w:r>
      <w:bookmarkEnd w:id="5"/>
    </w:p>
    <w:p w14:paraId="484E88CD" w14:textId="77777777" w:rsidR="002F2C84" w:rsidRDefault="002F2C84" w:rsidP="002F2C84">
      <w:pPr>
        <w:rPr>
          <w:rFonts w:ascii="Times New Roman" w:hAnsi="Times New Roman"/>
        </w:rPr>
      </w:pPr>
    </w:p>
    <w:p w14:paraId="07E2FD2A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201723E4" wp14:editId="32C89BD3">
            <wp:extent cx="3298825" cy="1495425"/>
            <wp:effectExtent l="0" t="0" r="0" b="0"/>
            <wp:docPr id="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ircu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2132" cy="150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DBD2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6" w:name="_Toc149773540"/>
      <w:r>
        <w:rPr>
          <w:rFonts w:hint="default"/>
        </w:rPr>
        <w:t xml:space="preserve">2.1 </w:t>
      </w:r>
      <w:proofErr w:type="spellStart"/>
      <w:r>
        <w:rPr>
          <w:rFonts w:hint="default"/>
        </w:rPr>
        <w:t>Giới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thiệu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mạch</w:t>
      </w:r>
      <w:proofErr w:type="spellEnd"/>
      <w:r>
        <w:rPr>
          <w:rFonts w:hint="default"/>
        </w:rPr>
        <w:t xml:space="preserve"> boost</w:t>
      </w:r>
      <w:bookmarkEnd w:id="6"/>
    </w:p>
    <w:p w14:paraId="49FBDD88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boost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lớn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>.</w:t>
      </w:r>
    </w:p>
    <w:p w14:paraId="5E6E86DE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gồm</w:t>
      </w:r>
      <w:proofErr w:type="spellEnd"/>
      <w:r>
        <w:rPr>
          <w:rFonts w:ascii="Times New Roman" w:hAnsi="Times New Roman"/>
          <w:szCs w:val="26"/>
        </w:rPr>
        <w:t xml:space="preserve"> 4 </w:t>
      </w:r>
      <w:proofErr w:type="spellStart"/>
      <w:r>
        <w:rPr>
          <w:rFonts w:ascii="Times New Roman" w:hAnsi="Times New Roman"/>
          <w:szCs w:val="26"/>
        </w:rPr>
        <w:t>linh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bản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dây</w:t>
      </w:r>
      <w:proofErr w:type="spellEnd"/>
      <w:r>
        <w:rPr>
          <w:rFonts w:ascii="Times New Roman" w:hAnsi="Times New Roman"/>
          <w:szCs w:val="26"/>
        </w:rPr>
        <w:t xml:space="preserve"> L, </w:t>
      </w:r>
      <w:proofErr w:type="spellStart"/>
      <w:r>
        <w:rPr>
          <w:rFonts w:ascii="Times New Roman" w:hAnsi="Times New Roman"/>
          <w:szCs w:val="26"/>
        </w:rPr>
        <w:t>khóa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Mosfet</w:t>
      </w:r>
      <w:proofErr w:type="spellEnd"/>
      <w:r>
        <w:rPr>
          <w:rFonts w:ascii="Times New Roman" w:hAnsi="Times New Roman"/>
          <w:szCs w:val="26"/>
        </w:rPr>
        <w:t xml:space="preserve">, diode D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C.</w:t>
      </w:r>
    </w:p>
    <w:p w14:paraId="5138D208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cấp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từ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kì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DC </w:t>
      </w:r>
      <w:proofErr w:type="spellStart"/>
      <w:r>
        <w:rPr>
          <w:rFonts w:ascii="Times New Roman" w:hAnsi="Times New Roman"/>
          <w:szCs w:val="26"/>
        </w:rPr>
        <w:t>nào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chẳng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như</w:t>
      </w:r>
      <w:proofErr w:type="spellEnd"/>
      <w:r>
        <w:rPr>
          <w:rFonts w:ascii="Times New Roman" w:hAnsi="Times New Roman"/>
          <w:szCs w:val="26"/>
        </w:rPr>
        <w:t xml:space="preserve">: pin lion, pin </w:t>
      </w:r>
      <w:proofErr w:type="spellStart"/>
      <w:r>
        <w:rPr>
          <w:rFonts w:ascii="Times New Roman" w:hAnsi="Times New Roman"/>
          <w:szCs w:val="26"/>
        </w:rPr>
        <w:t>mặt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trời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bộ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máy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1 </w:t>
      </w:r>
      <w:proofErr w:type="spellStart"/>
      <w:r>
        <w:rPr>
          <w:rFonts w:ascii="Times New Roman" w:hAnsi="Times New Roman"/>
          <w:szCs w:val="26"/>
        </w:rPr>
        <w:t>chiều</w:t>
      </w:r>
      <w:proofErr w:type="spellEnd"/>
      <w:r>
        <w:rPr>
          <w:rFonts w:ascii="Times New Roman" w:hAnsi="Times New Roman"/>
          <w:szCs w:val="26"/>
        </w:rPr>
        <w:t>.</w:t>
      </w:r>
    </w:p>
    <w:p w14:paraId="0BDE5F84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6D02FFED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2721110C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7" w:name="_Toc149773541"/>
      <w:r>
        <w:rPr>
          <w:rFonts w:hint="default"/>
        </w:rPr>
        <w:t xml:space="preserve">2.2 Nguyên </w:t>
      </w:r>
      <w:proofErr w:type="spellStart"/>
      <w:r>
        <w:rPr>
          <w:rFonts w:hint="default"/>
        </w:rPr>
        <w:t>lý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hoạt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động</w:t>
      </w:r>
      <w:bookmarkEnd w:id="7"/>
      <w:proofErr w:type="spellEnd"/>
    </w:p>
    <w:p w14:paraId="3A97CD34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550EB7C1" wp14:editId="30AC599B">
            <wp:extent cx="3077210" cy="1381125"/>
            <wp:effectExtent l="0" t="0" r="8890" b="0"/>
            <wp:docPr id="2" name="Picture 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diagram of a circu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5270" cy="138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278B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</w:p>
    <w:p w14:paraId="0A01EFAB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Khi </w:t>
      </w:r>
      <w:proofErr w:type="spellStart"/>
      <w:r>
        <w:rPr>
          <w:rFonts w:ascii="Times New Roman" w:hAnsi="Times New Roman"/>
          <w:szCs w:val="26"/>
        </w:rPr>
        <w:t>Mosfet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dẫn</w:t>
      </w:r>
      <w:proofErr w:type="spellEnd"/>
      <w:r>
        <w:rPr>
          <w:rFonts w:ascii="Times New Roman" w:hAnsi="Times New Roman"/>
          <w:szCs w:val="26"/>
        </w:rPr>
        <w:t xml:space="preserve"> (</w:t>
      </w:r>
      <w:proofErr w:type="spellStart"/>
      <w:r>
        <w:rPr>
          <w:rFonts w:ascii="Times New Roman" w:hAnsi="Times New Roman"/>
          <w:szCs w:val="26"/>
        </w:rPr>
        <w:t>kích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G) </w:t>
      </w:r>
      <w:proofErr w:type="spellStart"/>
      <w:r>
        <w:rPr>
          <w:rFonts w:ascii="Times New Roman" w:hAnsi="Times New Roman"/>
          <w:szCs w:val="26"/>
        </w:rPr>
        <w:t>lúc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L </w:t>
      </w:r>
      <w:proofErr w:type="spellStart"/>
      <w:r>
        <w:rPr>
          <w:rFonts w:ascii="Times New Roman" w:hAnsi="Times New Roman"/>
          <w:szCs w:val="26"/>
        </w:rPr>
        <w:t>bằng</w:t>
      </w:r>
      <w:proofErr w:type="spellEnd"/>
      <w:r>
        <w:rPr>
          <w:rFonts w:ascii="Times New Roman" w:hAnsi="Times New Roman"/>
          <w:szCs w:val="26"/>
        </w:rPr>
        <w:t xml:space="preserve"> Vin, </w:t>
      </w:r>
      <w:proofErr w:type="spellStart"/>
      <w:r>
        <w:rPr>
          <w:rFonts w:ascii="Times New Roman" w:hAnsi="Times New Roman"/>
          <w:szCs w:val="26"/>
        </w:rPr>
        <w:t>lúc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diode D </w:t>
      </w:r>
      <w:proofErr w:type="spellStart"/>
      <w:r>
        <w:rPr>
          <w:rFonts w:ascii="Times New Roman" w:hAnsi="Times New Roman"/>
          <w:szCs w:val="26"/>
        </w:rPr>
        <w:t>ngắt</w:t>
      </w:r>
      <w:proofErr w:type="spellEnd"/>
      <w:r>
        <w:rPr>
          <w:rFonts w:ascii="Times New Roman" w:hAnsi="Times New Roman"/>
          <w:szCs w:val="26"/>
        </w:rPr>
        <w:t xml:space="preserve"> do </w:t>
      </w:r>
      <w:proofErr w:type="spellStart"/>
      <w:r>
        <w:rPr>
          <w:rFonts w:ascii="Times New Roman" w:hAnsi="Times New Roman"/>
          <w:szCs w:val="26"/>
        </w:rPr>
        <w:t>bị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phân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cực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sẽ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cắt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khỏi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. </w:t>
      </w:r>
      <w:proofErr w:type="spellStart"/>
      <w:r>
        <w:rPr>
          <w:rFonts w:ascii="Times New Roman" w:hAnsi="Times New Roman"/>
          <w:szCs w:val="26"/>
        </w:rPr>
        <w:t>Đồng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dây</w:t>
      </w:r>
      <w:proofErr w:type="spellEnd"/>
      <w:r>
        <w:rPr>
          <w:rFonts w:ascii="Times New Roman" w:hAnsi="Times New Roman"/>
          <w:szCs w:val="26"/>
        </w:rPr>
        <w:t xml:space="preserve"> L </w:t>
      </w:r>
      <w:proofErr w:type="spellStart"/>
      <w:r>
        <w:rPr>
          <w:rFonts w:ascii="Times New Roman" w:hAnsi="Times New Roman"/>
          <w:szCs w:val="26"/>
        </w:rPr>
        <w:t>sẽ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xuất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từ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ban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Cs w:val="26"/>
              </w:rPr>
              <m:t>Lmin</m:t>
            </m:r>
          </m:sub>
        </m:sSub>
      </m:oMath>
      <w:r>
        <w:rPr>
          <w:rFonts w:ascii="Times New Roman" w:hAnsi="Times New Roman"/>
          <w:szCs w:val="26"/>
        </w:rPr>
        <w:t xml:space="preserve">, lúc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duy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trì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nhờ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C </w:t>
      </w:r>
      <w:proofErr w:type="spellStart"/>
      <w:r>
        <w:rPr>
          <w:rFonts w:ascii="Times New Roman" w:hAnsi="Times New Roman"/>
          <w:szCs w:val="26"/>
        </w:rPr>
        <w:t>đóng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vai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trò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(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C </w:t>
      </w:r>
      <w:proofErr w:type="spellStart"/>
      <w:r>
        <w:rPr>
          <w:rFonts w:ascii="Times New Roman" w:hAnsi="Times New Roman"/>
          <w:szCs w:val="26"/>
        </w:rPr>
        <w:t>phóng</w:t>
      </w:r>
      <w:proofErr w:type="spellEnd"/>
      <w:r>
        <w:rPr>
          <w:rFonts w:ascii="Times New Roman" w:hAnsi="Times New Roman"/>
          <w:szCs w:val="26"/>
        </w:rPr>
        <w:t>).</w:t>
      </w:r>
    </w:p>
    <w:p w14:paraId="0754237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41E0D2B0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5EF657C3" wp14:editId="2B91C67B">
            <wp:extent cx="3192145" cy="1562100"/>
            <wp:effectExtent l="0" t="0" r="8255" b="0"/>
            <wp:docPr id="3" name="Picture 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diagram of a circu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793" cy="156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7098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</w:p>
    <w:p w14:paraId="2A8F5C1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Khi </w:t>
      </w:r>
      <w:proofErr w:type="spellStart"/>
      <w:r>
        <w:rPr>
          <w:rFonts w:ascii="Times New Roman" w:hAnsi="Times New Roman"/>
          <w:szCs w:val="26"/>
        </w:rPr>
        <w:t>Mosfet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ngắt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lúc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dây</w:t>
      </w:r>
      <w:proofErr w:type="spellEnd"/>
      <w:r>
        <w:rPr>
          <w:rFonts w:ascii="Times New Roman" w:hAnsi="Times New Roman"/>
          <w:szCs w:val="26"/>
        </w:rPr>
        <w:t xml:space="preserve"> L </w:t>
      </w:r>
      <w:proofErr w:type="spellStart"/>
      <w:r>
        <w:rPr>
          <w:rFonts w:ascii="Times New Roman" w:hAnsi="Times New Roman"/>
          <w:szCs w:val="26"/>
        </w:rPr>
        <w:t>xuất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tự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chống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lại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sự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IL.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tự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Vin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dương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đặt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Anot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diode </w:t>
      </w:r>
      <w:proofErr w:type="spellStart"/>
      <w:r>
        <w:rPr>
          <w:rFonts w:ascii="Times New Roman" w:hAnsi="Times New Roman"/>
          <w:szCs w:val="26"/>
        </w:rPr>
        <w:t>làm</w:t>
      </w:r>
      <w:proofErr w:type="spellEnd"/>
      <w:r>
        <w:rPr>
          <w:rFonts w:ascii="Times New Roman" w:hAnsi="Times New Roman"/>
          <w:szCs w:val="26"/>
        </w:rPr>
        <w:t xml:space="preserve"> diode </w:t>
      </w:r>
      <w:proofErr w:type="spellStart"/>
      <w:r>
        <w:rPr>
          <w:rFonts w:ascii="Times New Roman" w:hAnsi="Times New Roman"/>
          <w:szCs w:val="26"/>
        </w:rPr>
        <w:t>dẫn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đồng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C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</w:p>
    <w:p w14:paraId="58CC0B1C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8" w:name="_Toc149773542"/>
      <w:r>
        <w:rPr>
          <w:rFonts w:hint="default"/>
        </w:rPr>
        <w:t xml:space="preserve">2.3 </w:t>
      </w:r>
      <w:proofErr w:type="spellStart"/>
      <w:r>
        <w:rPr>
          <w:rFonts w:hint="default"/>
        </w:rPr>
        <w:t>Ứng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dụng</w:t>
      </w:r>
      <w:bookmarkEnd w:id="8"/>
      <w:proofErr w:type="spellEnd"/>
    </w:p>
    <w:p w14:paraId="26D31295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Cung </w:t>
      </w:r>
      <w:proofErr w:type="spellStart"/>
      <w:r>
        <w:rPr>
          <w:rFonts w:ascii="Times New Roman" w:hAnsi="Times New Roman"/>
          <w:szCs w:val="26"/>
        </w:rPr>
        <w:t>cấp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yêu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cao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nhưng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cấp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chỉ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khoảng</w:t>
      </w:r>
      <w:proofErr w:type="spellEnd"/>
      <w:r>
        <w:rPr>
          <w:rFonts w:ascii="Times New Roman" w:hAnsi="Times New Roman"/>
          <w:szCs w:val="26"/>
        </w:rPr>
        <w:t xml:space="preserve"> 4V </w:t>
      </w:r>
      <w:proofErr w:type="spellStart"/>
      <w:r>
        <w:rPr>
          <w:rFonts w:ascii="Times New Roman" w:hAnsi="Times New Roman"/>
          <w:szCs w:val="26"/>
        </w:rPr>
        <w:t>như</w:t>
      </w:r>
      <w:proofErr w:type="spellEnd"/>
      <w:r>
        <w:rPr>
          <w:rFonts w:ascii="Times New Roman" w:hAnsi="Times New Roman"/>
          <w:szCs w:val="26"/>
        </w:rPr>
        <w:t xml:space="preserve">: LED, </w:t>
      </w:r>
      <w:proofErr w:type="spellStart"/>
      <w:r>
        <w:rPr>
          <w:rFonts w:ascii="Times New Roman" w:hAnsi="Times New Roman"/>
          <w:szCs w:val="26"/>
        </w:rPr>
        <w:t>sạc</w:t>
      </w:r>
      <w:proofErr w:type="spellEnd"/>
      <w:r>
        <w:rPr>
          <w:rFonts w:ascii="Times New Roman" w:hAnsi="Times New Roman"/>
          <w:szCs w:val="26"/>
        </w:rPr>
        <w:t xml:space="preserve"> pin. </w:t>
      </w:r>
    </w:p>
    <w:p w14:paraId="0A7C96B4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Hoặc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nâng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xung</w:t>
      </w:r>
      <w:proofErr w:type="spellEnd"/>
      <w:r>
        <w:rPr>
          <w:rFonts w:ascii="Times New Roman" w:hAnsi="Times New Roman"/>
          <w:szCs w:val="26"/>
        </w:rPr>
        <w:t>: TV</w:t>
      </w:r>
    </w:p>
    <w:p w14:paraId="68AE302F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7D7B6F22" w14:textId="77777777" w:rsidR="002F2C84" w:rsidRDefault="002F2C84" w:rsidP="002F2C84">
      <w:pPr>
        <w:pStyle w:val="Heading2"/>
        <w:spacing w:line="276" w:lineRule="auto"/>
      </w:pPr>
      <w:bookmarkStart w:id="9" w:name="_Toc149773543"/>
      <w:r>
        <w:t>CHƯƠNG 3: TÍNH TOÁN LỰA CHỌN PHẦN TỬ MẠCH DC - DC BOOST CONVERTER</w:t>
      </w:r>
      <w:bookmarkEnd w:id="9"/>
    </w:p>
    <w:p w14:paraId="0363796B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10" w:name="_Toc149773544"/>
      <w:r>
        <w:rPr>
          <w:rFonts w:hint="default"/>
        </w:rPr>
        <w:t xml:space="preserve">3.1 </w:t>
      </w:r>
      <w:proofErr w:type="spellStart"/>
      <w:r>
        <w:rPr>
          <w:rFonts w:hint="default"/>
        </w:rPr>
        <w:t>Lựa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chọn</w:t>
      </w:r>
      <w:proofErr w:type="spellEnd"/>
      <w:r>
        <w:rPr>
          <w:rFonts w:hint="default"/>
        </w:rPr>
        <w:t xml:space="preserve"> IC </w:t>
      </w:r>
      <w:proofErr w:type="spellStart"/>
      <w:r>
        <w:rPr>
          <w:rFonts w:hint="default"/>
        </w:rPr>
        <w:t>điều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khiển</w:t>
      </w:r>
      <w:bookmarkEnd w:id="10"/>
      <w:proofErr w:type="spellEnd"/>
    </w:p>
    <w:p w14:paraId="1A35C056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Ở </w:t>
      </w:r>
      <w:proofErr w:type="spellStart"/>
      <w:r>
        <w:rPr>
          <w:rFonts w:ascii="Times New Roman" w:hAnsi="Times New Roman"/>
          <w:szCs w:val="26"/>
        </w:rPr>
        <w:t>đề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tài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chúng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em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lựa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chọn</w:t>
      </w:r>
      <w:proofErr w:type="spellEnd"/>
      <w:r>
        <w:rPr>
          <w:rFonts w:ascii="Times New Roman" w:hAnsi="Times New Roman"/>
          <w:szCs w:val="26"/>
        </w:rPr>
        <w:t xml:space="preserve"> IC </w:t>
      </w:r>
      <w:proofErr w:type="spellStart"/>
      <w:r>
        <w:rPr>
          <w:rFonts w:ascii="Times New Roman" w:hAnsi="Times New Roman"/>
          <w:szCs w:val="26"/>
        </w:rPr>
        <w:t>điều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khiển</w:t>
      </w:r>
      <w:proofErr w:type="spellEnd"/>
      <w:r>
        <w:rPr>
          <w:rFonts w:ascii="Times New Roman" w:hAnsi="Times New Roman"/>
          <w:szCs w:val="26"/>
        </w:rPr>
        <w:t xml:space="preserve"> MC34063</w:t>
      </w:r>
    </w:p>
    <w:p w14:paraId="1B205B24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43553AE3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37C0E2E4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7DCD2927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42B0C5B0" w14:textId="77777777" w:rsidR="002F2C84" w:rsidRDefault="002F2C84" w:rsidP="002F2C84">
      <w:pPr>
        <w:pStyle w:val="Heading4"/>
      </w:pPr>
      <w:r>
        <w:t xml:space="preserve">3.1.1 Lý do </w:t>
      </w:r>
      <w:proofErr w:type="spellStart"/>
      <w:r>
        <w:t>chọn</w:t>
      </w:r>
      <w:proofErr w:type="spellEnd"/>
      <w:r>
        <w:t xml:space="preserve"> </w:t>
      </w:r>
      <w:proofErr w:type="gramStart"/>
      <w:r>
        <w:t>MC34063</w:t>
      </w:r>
      <w:proofErr w:type="gramEnd"/>
    </w:p>
    <w:p w14:paraId="129CC8FB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Dải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rộng</w:t>
      </w:r>
      <w:proofErr w:type="spellEnd"/>
      <w:r>
        <w:rPr>
          <w:rFonts w:ascii="Times New Roman" w:hAnsi="Times New Roman"/>
          <w:szCs w:val="26"/>
        </w:rPr>
        <w:t xml:space="preserve"> (3V - 40V)</w:t>
      </w:r>
    </w:p>
    <w:p w14:paraId="23D70912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đến</w:t>
      </w:r>
      <w:proofErr w:type="spellEnd"/>
      <w:r>
        <w:rPr>
          <w:rFonts w:ascii="Times New Roman" w:hAnsi="Times New Roman"/>
          <w:szCs w:val="26"/>
        </w:rPr>
        <w:t xml:space="preserve"> 1.5A </w:t>
      </w:r>
      <w:proofErr w:type="spellStart"/>
      <w:r>
        <w:rPr>
          <w:rFonts w:ascii="Times New Roman" w:hAnsi="Times New Roman"/>
          <w:szCs w:val="26"/>
        </w:rPr>
        <w:t>khi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bổ</w:t>
      </w:r>
      <w:proofErr w:type="spellEnd"/>
      <w:r>
        <w:rPr>
          <w:rFonts w:ascii="Times New Roman" w:hAnsi="Times New Roman"/>
          <w:szCs w:val="26"/>
        </w:rPr>
        <w:t xml:space="preserve"> sung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phù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szCs w:val="26"/>
        </w:rPr>
        <w:t>hợp</w:t>
      </w:r>
      <w:proofErr w:type="spellEnd"/>
      <w:proofErr w:type="gramEnd"/>
      <w:r>
        <w:rPr>
          <w:rFonts w:ascii="Times New Roman" w:hAnsi="Times New Roman"/>
          <w:szCs w:val="26"/>
        </w:rPr>
        <w:t xml:space="preserve"> </w:t>
      </w:r>
    </w:p>
    <w:p w14:paraId="0B83C0BF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</w:p>
    <w:p w14:paraId="5886249F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Thiết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giản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sẵn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tích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hợp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giúp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so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việc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linh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riêng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lẻ</w:t>
      </w:r>
      <w:proofErr w:type="spellEnd"/>
      <w:r>
        <w:rPr>
          <w:rFonts w:ascii="Times New Roman" w:hAnsi="Times New Roman"/>
          <w:szCs w:val="26"/>
        </w:rPr>
        <w:t>.</w:t>
      </w:r>
    </w:p>
    <w:p w14:paraId="2D37BB4F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4E198D7B" w14:textId="77777777" w:rsidR="002F2C84" w:rsidRDefault="002F2C84" w:rsidP="002F2C84">
      <w:pPr>
        <w:pStyle w:val="Heading4"/>
      </w:pPr>
      <w:r>
        <w:t>3.1.2 MC34063</w:t>
      </w:r>
    </w:p>
    <w:p w14:paraId="455581F9" w14:textId="77777777" w:rsidR="002F2C84" w:rsidRDefault="002F2C84" w:rsidP="002F2C84">
      <w:pPr>
        <w:pStyle w:val="Heading5"/>
      </w:pPr>
      <w:r>
        <w:t xml:space="preserve">3.1.2.1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MC34063</w:t>
      </w:r>
    </w:p>
    <w:p w14:paraId="7C680292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MC34063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IC </w:t>
      </w:r>
      <w:proofErr w:type="spellStart"/>
      <w:r>
        <w:rPr>
          <w:rFonts w:ascii="Times New Roman" w:hAnsi="Times New Roman"/>
          <w:szCs w:val="26"/>
        </w:rPr>
        <w:t>điều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khiển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nguyên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khối</w:t>
      </w:r>
      <w:proofErr w:type="spellEnd"/>
      <w:r>
        <w:rPr>
          <w:rFonts w:ascii="Times New Roman" w:hAnsi="Times New Roman"/>
          <w:szCs w:val="26"/>
        </w:rPr>
        <w:t xml:space="preserve"> bao </w:t>
      </w:r>
      <w:proofErr w:type="spellStart"/>
      <w:r>
        <w:rPr>
          <w:rFonts w:ascii="Times New Roman" w:hAnsi="Times New Roman"/>
          <w:szCs w:val="26"/>
        </w:rPr>
        <w:t>gồm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yêu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biến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DC-DC. MC34063 bao </w:t>
      </w:r>
      <w:proofErr w:type="spellStart"/>
      <w:r>
        <w:rPr>
          <w:rFonts w:ascii="Times New Roman" w:hAnsi="Times New Roman"/>
          <w:szCs w:val="26"/>
        </w:rPr>
        <w:t>gồm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thành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phần</w:t>
      </w:r>
      <w:proofErr w:type="spellEnd"/>
      <w:r>
        <w:rPr>
          <w:rFonts w:ascii="Times New Roman" w:hAnsi="Times New Roman"/>
          <w:szCs w:val="26"/>
        </w:rPr>
        <w:t>:</w:t>
      </w:r>
    </w:p>
    <w:p w14:paraId="3D37A86E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-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tham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chiếu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bù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nhiệt</w:t>
      </w:r>
      <w:proofErr w:type="spellEnd"/>
      <w:r>
        <w:rPr>
          <w:rFonts w:ascii="Times New Roman" w:hAnsi="Times New Roman"/>
          <w:szCs w:val="26"/>
        </w:rPr>
        <w:t xml:space="preserve">. </w:t>
      </w:r>
    </w:p>
    <w:p w14:paraId="1B455483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- </w:t>
      </w:r>
      <w:proofErr w:type="spellStart"/>
      <w:r>
        <w:rPr>
          <w:rFonts w:ascii="Times New Roman" w:hAnsi="Times New Roman"/>
          <w:szCs w:val="26"/>
        </w:rPr>
        <w:t>Bộ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tạo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dao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>.</w:t>
      </w:r>
    </w:p>
    <w:p w14:paraId="4DC7E32E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- </w:t>
      </w:r>
      <w:proofErr w:type="spellStart"/>
      <w:r>
        <w:rPr>
          <w:rFonts w:ascii="Times New Roman" w:hAnsi="Times New Roman"/>
          <w:szCs w:val="26"/>
        </w:rPr>
        <w:t>Giới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. </w:t>
      </w:r>
    </w:p>
    <w:p w14:paraId="08634164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-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ra.</w:t>
      </w:r>
      <w:proofErr w:type="spellEnd"/>
      <w:r>
        <w:rPr>
          <w:rFonts w:ascii="Times New Roman" w:hAnsi="Times New Roman"/>
          <w:szCs w:val="26"/>
        </w:rPr>
        <w:t xml:space="preserve"> </w:t>
      </w:r>
    </w:p>
    <w:p w14:paraId="62D05F76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- So </w:t>
      </w:r>
      <w:proofErr w:type="spellStart"/>
      <w:r>
        <w:rPr>
          <w:rFonts w:ascii="Times New Roman" w:hAnsi="Times New Roman"/>
          <w:szCs w:val="26"/>
        </w:rPr>
        <w:t>sánh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nhạy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ra.</w:t>
      </w:r>
      <w:proofErr w:type="spellEnd"/>
    </w:p>
    <w:p w14:paraId="6EEB0C4E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MC34063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số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việc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như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sau</w:t>
      </w:r>
      <w:proofErr w:type="spellEnd"/>
      <w:r>
        <w:rPr>
          <w:rFonts w:ascii="Times New Roman" w:hAnsi="Times New Roman"/>
          <w:szCs w:val="26"/>
        </w:rPr>
        <w:t>:</w:t>
      </w:r>
    </w:p>
    <w:p w14:paraId="4A43EF64" w14:textId="77777777" w:rsidR="002F2C84" w:rsidRDefault="002F2C84" w:rsidP="002F2C84">
      <w:p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hoạt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động</w:t>
      </w:r>
      <w:proofErr w:type="spellEnd"/>
      <w:r>
        <w:rPr>
          <w:rFonts w:ascii="Times New Roman" w:hAnsi="Times New Roman"/>
        </w:rPr>
        <w:t>: 3V – 40V.</w:t>
      </w:r>
    </w:p>
    <w:p w14:paraId="2B43AE44" w14:textId="77777777" w:rsidR="002F2C84" w:rsidRDefault="002F2C84" w:rsidP="002F2C84">
      <w:p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>.</w:t>
      </w:r>
    </w:p>
    <w:p w14:paraId="5E811F7F" w14:textId="77777777" w:rsidR="002F2C84" w:rsidRDefault="002F2C84" w:rsidP="002F2C84">
      <w:p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Dòng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tới</w:t>
      </w:r>
      <w:proofErr w:type="spellEnd"/>
      <w:r>
        <w:rPr>
          <w:rFonts w:ascii="Times New Roman" w:hAnsi="Times New Roman"/>
        </w:rPr>
        <w:t xml:space="preserve"> 1.5A.</w:t>
      </w:r>
    </w:p>
    <w:p w14:paraId="1AA23F34" w14:textId="77777777" w:rsidR="002F2C84" w:rsidRDefault="002F2C84" w:rsidP="002F2C84">
      <w:p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100KHz.</w:t>
      </w:r>
    </w:p>
    <w:p w14:paraId="5D5F6F3A" w14:textId="77777777" w:rsidR="002F2C84" w:rsidRDefault="002F2C84" w:rsidP="002F2C84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Sai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2%</w:t>
      </w:r>
    </w:p>
    <w:p w14:paraId="313AECE5" w14:textId="77777777" w:rsidR="002F2C84" w:rsidRDefault="002F2C84" w:rsidP="002F2C84">
      <w:pPr>
        <w:spacing w:line="276" w:lineRule="auto"/>
        <w:rPr>
          <w:rFonts w:ascii="Times New Roman" w:hAnsi="Times New Roman"/>
        </w:rPr>
      </w:pPr>
    </w:p>
    <w:p w14:paraId="3C9EEB74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MC34063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tích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hợp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biến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buck, boost </w:t>
      </w:r>
      <w:proofErr w:type="spellStart"/>
      <w:r>
        <w:rPr>
          <w:rFonts w:ascii="Times New Roman" w:hAnsi="Times New Roman"/>
          <w:szCs w:val="26"/>
        </w:rPr>
        <w:t>hoặc</w:t>
      </w:r>
      <w:proofErr w:type="spellEnd"/>
      <w:r>
        <w:rPr>
          <w:rFonts w:ascii="Times New Roman" w:hAnsi="Times New Roman"/>
          <w:szCs w:val="26"/>
        </w:rPr>
        <w:t xml:space="preserve"> Voltage - Inverter. </w:t>
      </w:r>
    </w:p>
    <w:p w14:paraId="37BB87F3" w14:textId="77777777" w:rsidR="002F2C84" w:rsidRDefault="002F2C84" w:rsidP="002F2C84">
      <w:pPr>
        <w:spacing w:after="160"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12783314" wp14:editId="42471E2A">
            <wp:extent cx="2918460" cy="2415540"/>
            <wp:effectExtent l="0" t="0" r="0" b="3810"/>
            <wp:docPr id="4" name="Picture 6" descr="A diagram of a devi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A diagram of a device&#10;&#10;Description automatically generated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41B5" w14:textId="77777777" w:rsidR="002F2C84" w:rsidRDefault="002F2C84" w:rsidP="002F2C84">
      <w:pPr>
        <w:spacing w:after="160"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mc:AlternateContent>
          <mc:Choice Requires="wps">
            <w:drawing>
              <wp:inline distT="0" distB="0" distL="114300" distR="114300" wp14:anchorId="11CB431E" wp14:editId="3DDA92E4">
                <wp:extent cx="2413000" cy="250825"/>
                <wp:effectExtent l="0" t="0" r="10160" b="8255"/>
                <wp:docPr id="104" name="Rectangle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79700" y="9807575"/>
                          <a:ext cx="2413000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02F2DA" w14:textId="77777777" w:rsidR="002F2C84" w:rsidRDefault="002F2C84" w:rsidP="002F2C84">
                            <w:pPr>
                              <w:spacing w:before="60" w:after="20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404040"/>
                              </w:rPr>
                              <w:t>Sơ đồ khối MC34063</w:t>
                            </w:r>
                          </w:p>
                        </w:txbxContent>
                      </wps:txbx>
                      <wps:bodyPr spcFirstLastPara="1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CB431E" id="Rectangles 104" o:spid="_x0000_s1026" style="width:190pt;height:1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" stroked="f">
                <v:textbox inset="0,0,0,0">
                  <w:txbxContent>
                    <w:p w14:paraId="2302F2DA" w14:textId="77777777" w:rsidR="002F2C84" w:rsidRDefault="002F2C84" w:rsidP="002F2C84">
                      <w:pPr>
                        <w:spacing w:before="60" w:after="200"/>
                        <w:jc w:val="center"/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404040"/>
                        </w:rPr>
                        <w:t>Sơ đồ khối MC34063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7F47AB8" w14:textId="77777777" w:rsidR="002F2C84" w:rsidRDefault="002F2C84" w:rsidP="002F2C84">
      <w:pPr>
        <w:spacing w:after="160"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lastRenderedPageBreak/>
        <w:drawing>
          <wp:inline distT="0" distB="0" distL="114300" distR="114300" wp14:anchorId="05420920" wp14:editId="5164D15D">
            <wp:extent cx="3855720" cy="2339340"/>
            <wp:effectExtent l="0" t="0" r="0" b="3810"/>
            <wp:docPr id="5" name="image2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1.png" descr="Table&#10;&#10;Description automatically generated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Cs w:val="26"/>
        </w:rPr>
        <mc:AlternateContent>
          <mc:Choice Requires="wps">
            <w:drawing>
              <wp:inline distT="0" distB="0" distL="114300" distR="114300" wp14:anchorId="23C0B43B" wp14:editId="32CEEDF0">
                <wp:extent cx="3008630" cy="250825"/>
                <wp:effectExtent l="0" t="0" r="8890" b="8255"/>
                <wp:docPr id="102" name="Rectangle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900" y="3632200"/>
                          <a:ext cx="3008630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D745E7" w14:textId="77777777" w:rsidR="002F2C84" w:rsidRDefault="002F2C84" w:rsidP="002F2C84">
                            <w:pPr>
                              <w:spacing w:before="60" w:after="20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404040"/>
                              </w:rPr>
                              <w:t>Chức năng các chân của MC34063</w:t>
                            </w:r>
                          </w:p>
                        </w:txbxContent>
                      </wps:txbx>
                      <wps:bodyPr spcFirstLastPara="1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C0B43B" id="Rectangles 102" o:spid="_x0000_s1027" style="width:236.9pt;height:1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" stroked="f">
                <v:textbox inset="0,0,0,0">
                  <w:txbxContent>
                    <w:p w14:paraId="70D745E7" w14:textId="77777777" w:rsidR="002F2C84" w:rsidRDefault="002F2C84" w:rsidP="002F2C84">
                      <w:pPr>
                        <w:spacing w:before="60" w:after="200"/>
                        <w:jc w:val="center"/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404040"/>
                        </w:rPr>
                        <w:t>Chức năng các chân của MC34063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914C700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1: SWC</w:t>
      </w:r>
    </w:p>
    <w:p w14:paraId="6D2322E3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nơi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(</w:t>
      </w:r>
      <w:proofErr w:type="spellStart"/>
      <w:r>
        <w:rPr>
          <w:rFonts w:ascii="Times New Roman" w:hAnsi="Times New Roman"/>
          <w:szCs w:val="26"/>
        </w:rPr>
        <w:t>hoặc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thêm</w:t>
      </w:r>
      <w:proofErr w:type="spellEnd"/>
      <w:r>
        <w:rPr>
          <w:rFonts w:ascii="Times New Roman" w:hAnsi="Times New Roman"/>
          <w:szCs w:val="26"/>
        </w:rPr>
        <w:t xml:space="preserve"> 1 transistor </w:t>
      </w:r>
      <w:proofErr w:type="spellStart"/>
      <w:r>
        <w:rPr>
          <w:rFonts w:ascii="Times New Roman" w:hAnsi="Times New Roman"/>
          <w:szCs w:val="26"/>
        </w:rPr>
        <w:t>ngoài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nếu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thiết</w:t>
      </w:r>
      <w:proofErr w:type="spellEnd"/>
      <w:r>
        <w:rPr>
          <w:rFonts w:ascii="Times New Roman" w:hAnsi="Times New Roman"/>
          <w:szCs w:val="26"/>
        </w:rPr>
        <w:t xml:space="preserve">)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kiểm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soát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quá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trình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(</w:t>
      </w:r>
      <w:proofErr w:type="spellStart"/>
      <w:r>
        <w:rPr>
          <w:rFonts w:ascii="Times New Roman" w:hAnsi="Times New Roman"/>
          <w:szCs w:val="26"/>
        </w:rPr>
        <w:t>gọi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switching). </w:t>
      </w:r>
    </w:p>
    <w:p w14:paraId="77FE6123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SWC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từ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tạo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lớn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hơn</w:t>
      </w:r>
      <w:proofErr w:type="spellEnd"/>
      <w:r>
        <w:rPr>
          <w:rFonts w:ascii="Times New Roman" w:hAnsi="Times New Roman"/>
          <w:szCs w:val="26"/>
        </w:rPr>
        <w:t>.</w:t>
      </w:r>
    </w:p>
    <w:p w14:paraId="74E17386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2: SWE</w:t>
      </w:r>
    </w:p>
    <w:p w14:paraId="0819C69B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hoàn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thành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(transistor)</w:t>
      </w:r>
    </w:p>
    <w:p w14:paraId="5FE4E393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3: TC</w:t>
      </w:r>
    </w:p>
    <w:p w14:paraId="6AFB723D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số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.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ảnh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hưởng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số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</w:p>
    <w:p w14:paraId="4B5A8752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4: GND</w:t>
      </w:r>
    </w:p>
    <w:p w14:paraId="6B0623B0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mát</w:t>
      </w:r>
      <w:proofErr w:type="spellEnd"/>
      <w:r>
        <w:rPr>
          <w:rFonts w:ascii="Times New Roman" w:hAnsi="Times New Roman"/>
          <w:szCs w:val="26"/>
        </w:rPr>
        <w:t xml:space="preserve"> (ground)</w:t>
      </w:r>
    </w:p>
    <w:p w14:paraId="6593FB0A" w14:textId="77777777" w:rsidR="002F2C84" w:rsidRDefault="002F2C84" w:rsidP="002F2C84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Chân</w:t>
      </w:r>
      <w:proofErr w:type="spellEnd"/>
      <w:r>
        <w:rPr>
          <w:rFonts w:ascii="Times New Roman" w:hAnsi="Times New Roman"/>
        </w:rPr>
        <w:t xml:space="preserve"> 5: Comparator Inverting Input (CII)</w:t>
      </w:r>
    </w:p>
    <w:p w14:paraId="7912A23E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1 </w:t>
      </w:r>
      <w:proofErr w:type="spellStart"/>
      <w:r>
        <w:rPr>
          <w:rFonts w:ascii="Times New Roman" w:hAnsi="Times New Roman"/>
          <w:szCs w:val="26"/>
        </w:rPr>
        <w:t>điểm</w:t>
      </w:r>
      <w:proofErr w:type="spellEnd"/>
      <w:r>
        <w:rPr>
          <w:rFonts w:ascii="Times New Roman" w:hAnsi="Times New Roman"/>
          <w:szCs w:val="26"/>
        </w:rPr>
        <w:t xml:space="preserve"> chia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ra.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khiển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ổn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</w:p>
    <w:p w14:paraId="5AE72F24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6: VCC</w:t>
      </w:r>
    </w:p>
    <w:p w14:paraId="7208536A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cấp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IC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</w:p>
    <w:p w14:paraId="4474F375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7: </w:t>
      </w:r>
      <w:proofErr w:type="spellStart"/>
      <w:r>
        <w:rPr>
          <w:rFonts w:ascii="Times New Roman" w:hAnsi="Times New Roman"/>
          <w:szCs w:val="26"/>
        </w:rPr>
        <w:t>Ipk</w:t>
      </w:r>
      <w:proofErr w:type="spellEnd"/>
      <w:r>
        <w:rPr>
          <w:rFonts w:ascii="Times New Roman" w:hAnsi="Times New Roman"/>
          <w:szCs w:val="26"/>
        </w:rPr>
        <w:t xml:space="preserve"> (hay </w:t>
      </w:r>
      <w:proofErr w:type="spellStart"/>
      <w:r>
        <w:rPr>
          <w:rFonts w:ascii="Times New Roman" w:hAnsi="Times New Roman"/>
          <w:szCs w:val="26"/>
        </w:rPr>
        <w:t>Isns</w:t>
      </w:r>
      <w:proofErr w:type="spellEnd"/>
      <w:r>
        <w:rPr>
          <w:rFonts w:ascii="Times New Roman" w:hAnsi="Times New Roman"/>
          <w:szCs w:val="26"/>
        </w:rPr>
        <w:t>)</w:t>
      </w:r>
    </w:p>
    <w:p w14:paraId="55ACA359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cài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đặt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</w:p>
    <w:p w14:paraId="5B0370FC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8: DRC</w:t>
      </w:r>
    </w:p>
    <w:p w14:paraId="2E1263B7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chỉnh</w:t>
      </w:r>
      <w:proofErr w:type="spellEnd"/>
      <w:r>
        <w:rPr>
          <w:rFonts w:ascii="Times New Roman" w:hAnsi="Times New Roman"/>
          <w:szCs w:val="26"/>
        </w:rPr>
        <w:t xml:space="preserve"> chu </w:t>
      </w:r>
      <w:proofErr w:type="spellStart"/>
      <w:r>
        <w:rPr>
          <w:rFonts w:ascii="Times New Roman" w:hAnsi="Times New Roman"/>
          <w:szCs w:val="26"/>
        </w:rPr>
        <w:t>kì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trạng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thái</w:t>
      </w:r>
      <w:proofErr w:type="spellEnd"/>
      <w:r>
        <w:rPr>
          <w:rFonts w:ascii="Times New Roman" w:hAnsi="Times New Roman"/>
          <w:szCs w:val="26"/>
        </w:rPr>
        <w:t xml:space="preserve"> switch </w:t>
      </w:r>
      <w:proofErr w:type="spellStart"/>
      <w:r>
        <w:rPr>
          <w:rFonts w:ascii="Times New Roman" w:hAnsi="Times New Roman"/>
          <w:szCs w:val="26"/>
        </w:rPr>
        <w:t>đảm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bảo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</w:p>
    <w:p w14:paraId="12883A1A" w14:textId="77777777" w:rsidR="002F2C84" w:rsidRDefault="002F2C84" w:rsidP="002F2C84">
      <w:pPr>
        <w:spacing w:after="160" w:line="276" w:lineRule="auto"/>
        <w:rPr>
          <w:rFonts w:ascii="Times New Roman" w:hAnsi="Times New Roman"/>
          <w:szCs w:val="26"/>
        </w:rPr>
      </w:pPr>
    </w:p>
    <w:p w14:paraId="0F29AA06" w14:textId="77777777" w:rsidR="002F2C84" w:rsidRDefault="002F2C84" w:rsidP="002F2C84">
      <w:pPr>
        <w:pStyle w:val="Heading5"/>
      </w:pPr>
      <w:r>
        <w:lastRenderedPageBreak/>
        <w:t xml:space="preserve">3.1.2.2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</w:p>
    <w:p w14:paraId="4C6C72F5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tham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chiếu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đặt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1.25V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đặt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>.</w:t>
      </w:r>
    </w:p>
    <w:p w14:paraId="7783057B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78762FC6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478AD3FF" wp14:editId="33F3C63D">
            <wp:extent cx="2759710" cy="1059180"/>
            <wp:effectExtent l="0" t="0" r="13970" b="7620"/>
            <wp:docPr id="16" name="Picture 13" descr="A diagram of an electrical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 descr="A diagram of an electrical syste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B4F1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</w:p>
    <w:p w14:paraId="34115EB0" w14:textId="77777777" w:rsidR="002F2C84" w:rsidRDefault="002F2C84" w:rsidP="002F2C84">
      <w:pPr>
        <w:pStyle w:val="Heading5"/>
      </w:pPr>
      <w:r>
        <w:t xml:space="preserve">3.1.2.3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196A5750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Bộ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tạo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dao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bao </w:t>
      </w:r>
      <w:proofErr w:type="spellStart"/>
      <w:r>
        <w:rPr>
          <w:rFonts w:ascii="Times New Roman" w:hAnsi="Times New Roman"/>
          <w:szCs w:val="26"/>
        </w:rPr>
        <w:t>gồm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nguồn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ngoài</w:t>
      </w:r>
      <w:proofErr w:type="spellEnd"/>
      <w:r>
        <w:rPr>
          <w:rFonts w:ascii="Times New Roman" w:hAnsi="Times New Roman"/>
          <w:szCs w:val="26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Cs w:val="26"/>
              </w:rPr>
              <m:t>T</m:t>
            </m:r>
          </m:sub>
        </m:sSub>
      </m:oMath>
      <w:r>
        <w:rPr>
          <w:rFonts w:ascii="Times New Roman" w:hAnsi="Times New Roman"/>
          <w:szCs w:val="26"/>
        </w:rPr>
        <w:t xml:space="preserve">) </w:t>
      </w:r>
      <w:proofErr w:type="spellStart"/>
      <w:r>
        <w:rPr>
          <w:rFonts w:ascii="Times New Roman" w:hAnsi="Times New Roman"/>
          <w:szCs w:val="26"/>
        </w:rPr>
        <w:t>giữa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ngưỡng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ngưỡng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dưới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lập</w:t>
      </w:r>
      <w:proofErr w:type="spellEnd"/>
      <w:r>
        <w:rPr>
          <w:rFonts w:ascii="Times New Roman" w:hAnsi="Times New Roman"/>
          <w:szCs w:val="26"/>
        </w:rPr>
        <w:t xml:space="preserve">.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thường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35uF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thường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200uF, </w:t>
      </w:r>
      <w:proofErr w:type="spellStart"/>
      <w:r>
        <w:rPr>
          <w:rFonts w:ascii="Times New Roman" w:hAnsi="Times New Roman"/>
          <w:szCs w:val="26"/>
        </w:rPr>
        <w:t>tạo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tỷ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lệ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gần</w:t>
      </w:r>
      <w:proofErr w:type="spellEnd"/>
      <w:r>
        <w:rPr>
          <w:rFonts w:ascii="Times New Roman" w:hAnsi="Times New Roman"/>
          <w:szCs w:val="26"/>
        </w:rPr>
        <w:t xml:space="preserve"> 6:1. Do </w:t>
      </w:r>
      <w:proofErr w:type="spellStart"/>
      <w:r>
        <w:rPr>
          <w:rFonts w:ascii="Times New Roman" w:hAnsi="Times New Roman"/>
          <w:szCs w:val="26"/>
        </w:rPr>
        <w:t>đó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đoạn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biến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gấp</w:t>
      </w:r>
      <w:proofErr w:type="spellEnd"/>
      <w:r>
        <w:rPr>
          <w:rFonts w:ascii="Times New Roman" w:hAnsi="Times New Roman"/>
          <w:szCs w:val="26"/>
        </w:rPr>
        <w:t xml:space="preserve"> 6 </w:t>
      </w:r>
      <w:proofErr w:type="spellStart"/>
      <w:r>
        <w:rPr>
          <w:rFonts w:ascii="Times New Roman" w:hAnsi="Times New Roman"/>
          <w:szCs w:val="26"/>
        </w:rPr>
        <w:t>lần</w:t>
      </w:r>
      <w:proofErr w:type="spellEnd"/>
      <w:r>
        <w:rPr>
          <w:rFonts w:ascii="Times New Roman" w:hAnsi="Times New Roman"/>
          <w:szCs w:val="26"/>
        </w:rPr>
        <w:t xml:space="preserve"> so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đoạn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biến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xuống</w:t>
      </w:r>
      <w:proofErr w:type="spellEnd"/>
    </w:p>
    <w:p w14:paraId="1FA45595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Ngưỡng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1.25V, </w:t>
      </w:r>
      <w:proofErr w:type="spellStart"/>
      <w:r>
        <w:rPr>
          <w:rFonts w:ascii="Times New Roman" w:hAnsi="Times New Roman"/>
          <w:szCs w:val="26"/>
        </w:rPr>
        <w:t>giống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tham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chiếu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ngưỡng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dưới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0.75V. </w:t>
      </w:r>
      <w:proofErr w:type="spellStart"/>
      <w:r>
        <w:rPr>
          <w:rFonts w:ascii="Times New Roman" w:hAnsi="Times New Roman"/>
          <w:szCs w:val="26"/>
        </w:rPr>
        <w:t>Bộ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tạo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dao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chạy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liên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tục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tốc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kiểm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soát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bởi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Cs w:val="26"/>
              </w:rPr>
              <m:t>T</m:t>
            </m:r>
          </m:sub>
        </m:sSub>
      </m:oMath>
      <w:r>
        <w:rPr>
          <w:rFonts w:ascii="Times New Roman" w:hAnsi="Times New Roman"/>
          <w:szCs w:val="26"/>
        </w:rPr>
        <w:t>.</w:t>
      </w:r>
    </w:p>
    <w:p w14:paraId="7E73ED79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406A2B93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2A08DB84" wp14:editId="30DA2A20">
            <wp:extent cx="3282950" cy="1440815"/>
            <wp:effectExtent l="0" t="0" r="8890" b="6985"/>
            <wp:docPr id="18" name="Picture 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808B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Cs w:val="26"/>
        </w:rPr>
      </w:pPr>
      <w:proofErr w:type="spellStart"/>
      <w:r>
        <w:rPr>
          <w:rFonts w:ascii="Times New Roman" w:hAnsi="Times New Roman"/>
          <w:b/>
          <w:bCs/>
          <w:szCs w:val="26"/>
        </w:rPr>
        <w:t>Ngưỡng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diện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áp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bộ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tạo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dao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động</w:t>
      </w:r>
      <w:proofErr w:type="spellEnd"/>
    </w:p>
    <w:p w14:paraId="2E4E1BAE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0588AB1F" w14:textId="77777777" w:rsidR="002F2C84" w:rsidRDefault="002F2C84" w:rsidP="002F2C84">
      <w:pPr>
        <w:pStyle w:val="Heading5"/>
      </w:pPr>
      <w:r>
        <w:t xml:space="preserve">3.1.2.4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</w:p>
    <w:p w14:paraId="67196D9F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Giới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thực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rơi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ngoài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đặt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giữa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Vcc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ra.</w:t>
      </w:r>
      <w:proofErr w:type="spellEnd"/>
      <w:r>
        <w:rPr>
          <w:rFonts w:ascii="Times New Roman" w:hAnsi="Times New Roman"/>
          <w:szCs w:val="26"/>
        </w:rPr>
        <w:t xml:space="preserve">  </w:t>
      </w:r>
      <w:proofErr w:type="spellStart"/>
      <w:r>
        <w:rPr>
          <w:rFonts w:ascii="Times New Roman" w:hAnsi="Times New Roman"/>
          <w:szCs w:val="26"/>
        </w:rPr>
        <w:t>Sụt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theo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dõi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nhờ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bởi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Cs w:val="26"/>
              </w:rPr>
              <m:t>pk</m:t>
            </m:r>
          </m:sub>
        </m:sSub>
      </m:oMath>
    </w:p>
    <w:p w14:paraId="558F50CA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Khi </w:t>
      </w:r>
      <w:proofErr w:type="spellStart"/>
      <w:r>
        <w:rPr>
          <w:rFonts w:ascii="Times New Roman" w:hAnsi="Times New Roman"/>
          <w:szCs w:val="26"/>
        </w:rPr>
        <w:t>sự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trở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vượt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quá</w:t>
      </w:r>
      <w:proofErr w:type="spellEnd"/>
      <w:r>
        <w:rPr>
          <w:rFonts w:ascii="Times New Roman" w:hAnsi="Times New Roman"/>
          <w:szCs w:val="26"/>
        </w:rPr>
        <w:t xml:space="preserve"> 330 mV </w:t>
      </w:r>
      <w:proofErr w:type="spellStart"/>
      <w:r>
        <w:rPr>
          <w:rFonts w:ascii="Times New Roman" w:hAnsi="Times New Roman"/>
          <w:szCs w:val="26"/>
        </w:rPr>
        <w:t>đặt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trước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sẽ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cấp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đường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dẫn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bổ</w:t>
      </w:r>
      <w:proofErr w:type="spellEnd"/>
      <w:r>
        <w:rPr>
          <w:rFonts w:ascii="Times New Roman" w:hAnsi="Times New Roman"/>
          <w:szCs w:val="26"/>
        </w:rPr>
        <w:t xml:space="preserve"> sung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Cs w:val="26"/>
              </w:rPr>
              <m:t>T</m:t>
            </m:r>
          </m:sub>
        </m:sSub>
      </m:oMath>
      <w:r>
        <w:rPr>
          <w:rFonts w:ascii="Times New Roman" w:hAnsi="Times New Roman"/>
          <w:szCs w:val="26"/>
        </w:rPr>
        <w:t xml:space="preserve">) </w:t>
      </w:r>
      <w:proofErr w:type="spellStart"/>
      <w:r>
        <w:rPr>
          <w:rFonts w:ascii="Times New Roman" w:hAnsi="Times New Roman"/>
          <w:szCs w:val="26"/>
        </w:rPr>
        <w:t>nhanh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chóng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ngưỡng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dao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chế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trữ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.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nhận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thiểu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0,2 Ω. </w:t>
      </w:r>
    </w:p>
    <w:p w14:paraId="761B4207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Hình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dưới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đây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gian</w:t>
      </w:r>
      <w:proofErr w:type="spellEnd"/>
      <w:r>
        <w:rPr>
          <w:rFonts w:ascii="Times New Roman" w:hAnsi="Times New Roman"/>
          <w:szCs w:val="26"/>
        </w:rPr>
        <w:t xml:space="preserve"> so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nhận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.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đặt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cao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nhất</w:t>
      </w:r>
      <w:proofErr w:type="spellEnd"/>
      <w:r>
        <w:rPr>
          <w:rFonts w:ascii="Times New Roman" w:hAnsi="Times New Roman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Cs w:val="26"/>
              </w:rPr>
              <m:t>pk</m:t>
            </m:r>
          </m:sub>
        </m:sSub>
      </m:oMath>
      <w:r>
        <w:rPr>
          <w:rFonts w:ascii="Times New Roman" w:hAnsi="Times New Roman"/>
          <w:szCs w:val="26"/>
        </w:rPr>
        <w:t xml:space="preserve"> = 330 mV/Rsense.</w:t>
      </w:r>
    </w:p>
    <w:p w14:paraId="0EC0EEEC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1A9A8843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lastRenderedPageBreak/>
        <w:drawing>
          <wp:inline distT="0" distB="0" distL="114300" distR="114300" wp14:anchorId="3C8ED8EE" wp14:editId="4F24EAFE">
            <wp:extent cx="4251960" cy="2598420"/>
            <wp:effectExtent l="0" t="0" r="0" b="7620"/>
            <wp:docPr id="19" name="Picture 16" descr="A diagram of a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 descr="A diagram of a volt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327B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Cs w:val="26"/>
        </w:rPr>
      </w:pPr>
      <w:proofErr w:type="spellStart"/>
      <w:r>
        <w:rPr>
          <w:rFonts w:ascii="Times New Roman" w:hAnsi="Times New Roman"/>
          <w:b/>
          <w:bCs/>
          <w:szCs w:val="26"/>
        </w:rPr>
        <w:t>Dòng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sạc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tụ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định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thời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6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6"/>
              </w:rPr>
              <m:t>T</m:t>
            </m:r>
          </m:sub>
        </m:sSub>
      </m:oMath>
      <w:r>
        <w:rPr>
          <w:rFonts w:ascii="Times New Roman" w:hAnsi="Times New Roman"/>
          <w:b/>
          <w:bCs/>
          <w:szCs w:val="26"/>
        </w:rPr>
        <w:t xml:space="preserve"> so v</w:t>
      </w:r>
      <w:proofErr w:type="spellStart"/>
      <w:r>
        <w:rPr>
          <w:rFonts w:ascii="Times New Roman" w:hAnsi="Times New Roman"/>
          <w:b/>
          <w:bCs/>
          <w:szCs w:val="26"/>
        </w:rPr>
        <w:t>ới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giới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hạn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điện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áp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dòng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cảm</w:t>
      </w:r>
      <w:proofErr w:type="spellEnd"/>
    </w:p>
    <w:p w14:paraId="461F5EBE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3C82727E" w14:textId="77777777" w:rsidR="002F2C84" w:rsidRDefault="002F2C84" w:rsidP="002F2C84">
      <w:pPr>
        <w:pStyle w:val="Heading5"/>
      </w:pPr>
      <w:r>
        <w:t xml:space="preserve">3.1.2.5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736F32F2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transistor Darlington NPN. Collector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transitor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gắn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1,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Emitter </w:t>
      </w:r>
      <w:proofErr w:type="spellStart"/>
      <w:r>
        <w:rPr>
          <w:rFonts w:ascii="Times New Roman" w:hAnsi="Times New Roman"/>
          <w:szCs w:val="26"/>
        </w:rPr>
        <w:t>gắn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chân</w:t>
      </w:r>
      <w:proofErr w:type="spellEnd"/>
      <w:r>
        <w:rPr>
          <w:rFonts w:ascii="Times New Roman" w:hAnsi="Times New Roman"/>
          <w:szCs w:val="26"/>
        </w:rPr>
        <w:t xml:space="preserve"> 2. </w:t>
      </w:r>
      <w:proofErr w:type="spellStart"/>
      <w:r>
        <w:rPr>
          <w:rFonts w:ascii="Times New Roman" w:hAnsi="Times New Roman"/>
          <w:szCs w:val="26"/>
        </w:rPr>
        <w:t>Nó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phép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người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MC34063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cấu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hình</w:t>
      </w:r>
      <w:proofErr w:type="spellEnd"/>
      <w:r>
        <w:rPr>
          <w:rFonts w:ascii="Times New Roman" w:hAnsi="Times New Roman"/>
          <w:szCs w:val="26"/>
        </w:rPr>
        <w:t xml:space="preserve"> buck, boost, inverter. </w:t>
      </w:r>
    </w:p>
    <w:p w14:paraId="0C0272B1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bão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hòa</w:t>
      </w:r>
      <w:proofErr w:type="spellEnd"/>
      <w:r>
        <w:rPr>
          <w:rFonts w:ascii="Times New Roman" w:hAnsi="Times New Roman"/>
          <w:szCs w:val="26"/>
        </w:rPr>
        <w:t xml:space="preserve"> Collector-Emitter </w:t>
      </w:r>
      <w:proofErr w:type="spellStart"/>
      <w:r>
        <w:rPr>
          <w:rFonts w:ascii="Times New Roman" w:hAnsi="Times New Roman"/>
          <w:szCs w:val="26"/>
        </w:rPr>
        <w:t>lớn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tại</w:t>
      </w:r>
      <w:proofErr w:type="spellEnd"/>
      <w:r>
        <w:rPr>
          <w:rFonts w:ascii="Times New Roman" w:hAnsi="Times New Roman"/>
          <w:szCs w:val="26"/>
        </w:rPr>
        <w:t xml:space="preserve"> 1.5A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1.3V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lớn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1.5A. </w:t>
      </w:r>
    </w:p>
    <w:p w14:paraId="54F69EAE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Đối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cao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hơn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thêm</w:t>
      </w:r>
      <w:proofErr w:type="spellEnd"/>
      <w:r>
        <w:rPr>
          <w:rFonts w:ascii="Times New Roman" w:hAnsi="Times New Roman"/>
          <w:szCs w:val="26"/>
        </w:rPr>
        <w:t xml:space="preserve"> 1 transistor </w:t>
      </w:r>
      <w:proofErr w:type="spellStart"/>
      <w:r>
        <w:rPr>
          <w:rFonts w:ascii="Times New Roman" w:hAnsi="Times New Roman"/>
          <w:szCs w:val="26"/>
        </w:rPr>
        <w:t>ngoài</w:t>
      </w:r>
      <w:proofErr w:type="spellEnd"/>
    </w:p>
    <w:p w14:paraId="143263C3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6C29EE8D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5657E585" wp14:editId="050CF197">
            <wp:extent cx="3611245" cy="1954530"/>
            <wp:effectExtent l="0" t="0" r="635" b="11430"/>
            <wp:docPr id="21" name="Picture 18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 descr="A diagram of a dia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98B3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b/>
          <w:bCs/>
          <w:szCs w:val="26"/>
        </w:rPr>
      </w:pPr>
      <w:r>
        <w:rPr>
          <w:rFonts w:ascii="Times New Roman" w:hAnsi="Times New Roman"/>
          <w:b/>
          <w:bCs/>
          <w:szCs w:val="26"/>
        </w:rPr>
        <w:t xml:space="preserve">Các </w:t>
      </w:r>
      <w:proofErr w:type="spellStart"/>
      <w:r>
        <w:rPr>
          <w:rFonts w:ascii="Times New Roman" w:hAnsi="Times New Roman"/>
          <w:b/>
          <w:bCs/>
          <w:szCs w:val="26"/>
        </w:rPr>
        <w:t>dạng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sóng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đầu</w:t>
      </w:r>
      <w:proofErr w:type="spellEnd"/>
      <w:r>
        <w:rPr>
          <w:rFonts w:ascii="Times New Roman" w:hAnsi="Times New Roman"/>
          <w:b/>
          <w:bCs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Cs w:val="26"/>
        </w:rPr>
        <w:t>ra</w:t>
      </w:r>
      <w:proofErr w:type="spellEnd"/>
    </w:p>
    <w:p w14:paraId="7B3BE011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430FF299" w14:textId="77777777" w:rsidR="002F2C84" w:rsidRDefault="002F2C84" w:rsidP="002F2C84">
      <w:pPr>
        <w:pStyle w:val="Heading4"/>
      </w:pPr>
      <w:r>
        <w:t xml:space="preserve">3.1.3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Boost</w:t>
      </w:r>
    </w:p>
    <w:p w14:paraId="55DAAC53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Năng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dự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trữ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suốt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gian</w:t>
      </w:r>
      <w:proofErr w:type="spellEnd"/>
      <w:r>
        <w:rPr>
          <w:rFonts w:ascii="Times New Roman" w:hAnsi="Times New Roman"/>
          <w:szCs w:val="26"/>
        </w:rPr>
        <w:t xml:space="preserve"> transistor Q1 ở </w:t>
      </w:r>
      <w:proofErr w:type="spellStart"/>
      <w:r>
        <w:rPr>
          <w:rFonts w:ascii="Times New Roman" w:hAnsi="Times New Roman"/>
          <w:szCs w:val="26"/>
        </w:rPr>
        <w:t>trạng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thái</w:t>
      </w:r>
      <w:proofErr w:type="spellEnd"/>
      <w:r>
        <w:rPr>
          <w:rFonts w:ascii="Times New Roman" w:hAnsi="Times New Roman"/>
          <w:szCs w:val="26"/>
        </w:rPr>
        <w:t xml:space="preserve"> ON. Khi </w:t>
      </w:r>
      <w:proofErr w:type="spellStart"/>
      <w:r>
        <w:rPr>
          <w:rFonts w:ascii="Times New Roman" w:hAnsi="Times New Roman"/>
          <w:szCs w:val="26"/>
        </w:rPr>
        <w:t>transitor</w:t>
      </w:r>
      <w:proofErr w:type="spellEnd"/>
      <w:r>
        <w:rPr>
          <w:rFonts w:ascii="Times New Roman" w:hAnsi="Times New Roman"/>
          <w:szCs w:val="26"/>
        </w:rPr>
        <w:t xml:space="preserve"> Q1 </w:t>
      </w:r>
      <w:proofErr w:type="spellStart"/>
      <w:r>
        <w:rPr>
          <w:rFonts w:ascii="Times New Roman" w:hAnsi="Times New Roman"/>
          <w:szCs w:val="26"/>
        </w:rPr>
        <w:t>tắt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năng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truyền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chính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Vin </w:t>
      </w:r>
      <w:proofErr w:type="spellStart"/>
      <w:r>
        <w:rPr>
          <w:rFonts w:ascii="Times New Roman" w:hAnsi="Times New Roman"/>
          <w:szCs w:val="26"/>
        </w:rPr>
        <w:t>đến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lọc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(Cout)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  <w:r>
        <w:rPr>
          <w:rFonts w:ascii="Times New Roman" w:hAnsi="Times New Roman"/>
          <w:szCs w:val="26"/>
        </w:rPr>
        <w:t xml:space="preserve"> (RL). </w:t>
      </w:r>
      <w:proofErr w:type="spellStart"/>
      <w:r>
        <w:rPr>
          <w:rFonts w:ascii="Times New Roman" w:hAnsi="Times New Roman"/>
          <w:szCs w:val="26"/>
        </w:rPr>
        <w:t>Cấu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hình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phép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lớn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>.</w:t>
      </w:r>
    </w:p>
    <w:p w14:paraId="4111D6B3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lastRenderedPageBreak/>
        <w:drawing>
          <wp:inline distT="0" distB="0" distL="114300" distR="114300" wp14:anchorId="5C9CF243" wp14:editId="0C06EE54">
            <wp:extent cx="3627120" cy="1173480"/>
            <wp:effectExtent l="0" t="0" r="0" b="0"/>
            <wp:docPr id="22" name="Picture 19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A diagram of a circu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761B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49CDC4EC" w14:textId="77777777" w:rsidR="002F2C84" w:rsidRDefault="002F2C84" w:rsidP="002F2C84">
      <w:pPr>
        <w:pStyle w:val="Heading5"/>
      </w:pPr>
      <w:r>
        <w:t xml:space="preserve">3.1.3.1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MC34063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Boost Converter</w:t>
      </w:r>
    </w:p>
    <w:p w14:paraId="760866C6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Khi transistor Q1 </w:t>
      </w:r>
      <w:proofErr w:type="spellStart"/>
      <w:r>
        <w:rPr>
          <w:rFonts w:ascii="Times New Roman" w:hAnsi="Times New Roman"/>
          <w:szCs w:val="26"/>
        </w:rPr>
        <w:t>tắt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0,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danh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nó</w:t>
      </w:r>
      <w:proofErr w:type="spellEnd"/>
      <w:r>
        <w:rPr>
          <w:rFonts w:ascii="Times New Roman" w:hAnsi="Times New Roman"/>
          <w:szCs w:val="26"/>
        </w:rPr>
        <w:t xml:space="preserve">. </w:t>
      </w:r>
      <w:proofErr w:type="spellStart"/>
      <w:r>
        <w:rPr>
          <w:rFonts w:ascii="Times New Roman" w:hAnsi="Times New Roman"/>
          <w:szCs w:val="26"/>
        </w:rPr>
        <w:t>Tại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điểm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đang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cấp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chỉ</w:t>
      </w:r>
      <w:proofErr w:type="spellEnd"/>
      <w:r>
        <w:rPr>
          <w:rFonts w:ascii="Times New Roman" w:hAnsi="Times New Roman"/>
          <w:szCs w:val="26"/>
        </w:rPr>
        <w:t xml:space="preserve"> do Cout,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cùng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sẽ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xuống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dưới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danh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. Khi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xuống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dưới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danh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nó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nhận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bởi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khiển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Q1,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tốc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∆I</m:t>
            </m:r>
          </m:num>
          <m:den>
            <m:r>
              <w:rPr>
                <w:rFonts w:ascii="Cambria Math" w:hAnsi="Cambria Math"/>
                <w:szCs w:val="26"/>
              </w:rPr>
              <m:t>∆t</m:t>
            </m:r>
          </m:den>
        </m:f>
        <m:r>
          <w:rPr>
            <w:rFonts w:ascii="Cambria Math" w:hAnsi="Cambria Math"/>
            <w:szCs w:val="26"/>
          </w:rPr>
          <m:t>=V/L</m:t>
        </m:r>
      </m:oMath>
      <w:r>
        <w:rPr>
          <w:rFonts w:ascii="Times New Roman" w:hAnsi="Times New Roman"/>
          <w:szCs w:val="26"/>
        </w:rPr>
        <w:t xml:space="preserve">.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Vin – </w:t>
      </w:r>
      <w:proofErr w:type="spellStart"/>
      <w:r>
        <w:rPr>
          <w:rFonts w:ascii="Times New Roman" w:hAnsi="Times New Roman"/>
          <w:szCs w:val="26"/>
        </w:rPr>
        <w:t>Vsat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như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hàm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tuyến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tính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t, </w:t>
      </w:r>
      <w:proofErr w:type="spellStart"/>
      <w:r>
        <w:rPr>
          <w:rFonts w:ascii="Times New Roman" w:hAnsi="Times New Roman"/>
          <w:szCs w:val="26"/>
        </w:rPr>
        <w:t>như</w:t>
      </w:r>
      <w:proofErr w:type="spellEnd"/>
      <w:r>
        <w:rPr>
          <w:rFonts w:ascii="Times New Roman" w:hAnsi="Times New Roman"/>
          <w:szCs w:val="26"/>
        </w:rPr>
        <w:t xml:space="preserve"> ở </w:t>
      </w:r>
      <w:proofErr w:type="spellStart"/>
      <w:r>
        <w:rPr>
          <w:rFonts w:ascii="Times New Roman" w:hAnsi="Times New Roman"/>
          <w:szCs w:val="26"/>
        </w:rPr>
        <w:t>đây</w:t>
      </w:r>
      <w:proofErr w:type="spellEnd"/>
      <w:r>
        <w:rPr>
          <w:rFonts w:ascii="Times New Roman" w:hAnsi="Times New Roman"/>
          <w:szCs w:val="26"/>
        </w:rPr>
        <w:t>:</w:t>
      </w:r>
    </w:p>
    <w:p w14:paraId="3B5BC05A" w14:textId="77777777" w:rsidR="002F2C84" w:rsidRDefault="00000000" w:rsidP="002F2C84">
      <w:pPr>
        <w:spacing w:line="276" w:lineRule="auto"/>
        <w:rPr>
          <w:rFonts w:ascii="Times New Roman" w:hAnsi="Times New Roman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</w:rPr>
                <m:t>L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sat</m:t>
                  </m:r>
                </m:sub>
              </m:sSub>
            </m:num>
            <m:den>
              <m:r>
                <w:rPr>
                  <w:rFonts w:ascii="Cambria Math" w:hAnsi="Cambria Math"/>
                  <w:szCs w:val="26"/>
                </w:rPr>
                <m:t>L</m:t>
              </m:r>
            </m:den>
          </m:f>
          <m:r>
            <w:rPr>
              <w:rFonts w:ascii="Cambria Math" w:hAnsi="Cambria Math"/>
              <w:szCs w:val="26"/>
            </w:rPr>
            <m:t>*t</m:t>
          </m:r>
        </m:oMath>
      </m:oMathPara>
    </w:p>
    <w:p w14:paraId="49EF1170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737CE03C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Khi </w:t>
      </w:r>
      <w:proofErr w:type="spellStart"/>
      <w:r>
        <w:rPr>
          <w:rFonts w:ascii="Times New Roman" w:hAnsi="Times New Roman"/>
          <w:szCs w:val="26"/>
        </w:rPr>
        <w:t>hoàn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thành</w:t>
      </w:r>
      <w:proofErr w:type="spellEnd"/>
      <w:r>
        <w:rPr>
          <w:rFonts w:ascii="Times New Roman" w:hAnsi="Times New Roman"/>
          <w:szCs w:val="26"/>
        </w:rPr>
        <w:t xml:space="preserve"> chu </w:t>
      </w:r>
      <w:proofErr w:type="spellStart"/>
      <w:r>
        <w:rPr>
          <w:rFonts w:ascii="Times New Roman" w:hAnsi="Times New Roman"/>
          <w:szCs w:val="26"/>
        </w:rPr>
        <w:t>kỳ</w:t>
      </w:r>
      <w:proofErr w:type="spellEnd"/>
      <w:r>
        <w:rPr>
          <w:rFonts w:ascii="Times New Roman" w:hAnsi="Times New Roman"/>
          <w:szCs w:val="26"/>
        </w:rPr>
        <w:t xml:space="preserve"> ON, Q1 </w:t>
      </w:r>
      <w:proofErr w:type="spellStart"/>
      <w:r>
        <w:rPr>
          <w:rFonts w:ascii="Times New Roman" w:hAnsi="Times New Roman"/>
          <w:szCs w:val="26"/>
        </w:rPr>
        <w:t>tắt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từ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trường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bắt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tạo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đảo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qua D1, </w:t>
      </w:r>
      <w:proofErr w:type="spellStart"/>
      <w:r>
        <w:rPr>
          <w:rFonts w:ascii="Times New Roman" w:hAnsi="Times New Roman"/>
          <w:szCs w:val="26"/>
        </w:rPr>
        <w:t>năng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cấp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Cout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RL. </w:t>
      </w:r>
      <w:proofErr w:type="spellStart"/>
      <w:r>
        <w:rPr>
          <w:rFonts w:ascii="Times New Roman" w:hAnsi="Times New Roman"/>
          <w:szCs w:val="26"/>
        </w:rPr>
        <w:t>Sự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tại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tỉ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lệ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∆I</m:t>
            </m:r>
          </m:num>
          <m:den>
            <m:r>
              <w:rPr>
                <w:rFonts w:ascii="Cambria Math" w:hAnsi="Cambria Math"/>
                <w:szCs w:val="26"/>
              </w:rPr>
              <m:t>∆t</m:t>
            </m:r>
          </m:den>
        </m:f>
        <m:r>
          <w:rPr>
            <w:rFonts w:ascii="Cambria Math" w:hAnsi="Cambria Math"/>
            <w:szCs w:val="26"/>
          </w:rPr>
          <m:t>=V/L</m:t>
        </m:r>
      </m:oMath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nó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Vout</w:t>
      </w:r>
      <w:proofErr w:type="spellEnd"/>
      <w:r>
        <w:rPr>
          <w:rFonts w:ascii="Times New Roman" w:hAnsi="Times New Roman"/>
          <w:szCs w:val="26"/>
        </w:rPr>
        <w:t xml:space="preserve"> +VF – Vin.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tính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toán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như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sau</w:t>
      </w:r>
      <w:proofErr w:type="spellEnd"/>
      <w:r>
        <w:rPr>
          <w:rFonts w:ascii="Times New Roman" w:hAnsi="Times New Roman"/>
          <w:szCs w:val="26"/>
        </w:rPr>
        <w:t>:</w:t>
      </w:r>
    </w:p>
    <w:p w14:paraId="18B342E1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30196690" w14:textId="77777777" w:rsidR="002F2C84" w:rsidRDefault="00000000" w:rsidP="002F2C84">
      <w:pPr>
        <w:spacing w:line="276" w:lineRule="auto"/>
        <w:rPr>
          <w:rFonts w:ascii="Times New Roman" w:hAnsi="Times New Roman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</w:rPr>
                <m:t>L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6"/>
                    </w:rPr>
                    <m:t>pk</m:t>
                  </m:r>
                </m:e>
              </m:d>
            </m:sub>
          </m:sSub>
          <m:r>
            <w:rPr>
              <w:rFonts w:ascii="Cambria Math" w:hAnsi="Cambria Math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in</m:t>
                  </m:r>
                </m:sub>
              </m:sSub>
            </m:num>
            <m:den>
              <m:r>
                <w:rPr>
                  <w:rFonts w:ascii="Cambria Math" w:hAnsi="Cambria Math"/>
                  <w:szCs w:val="26"/>
                </w:rPr>
                <m:t>L</m:t>
              </m:r>
            </m:den>
          </m:f>
          <m:r>
            <w:rPr>
              <w:rFonts w:ascii="Cambria Math" w:hAnsi="Cambria Math"/>
              <w:szCs w:val="26"/>
            </w:rPr>
            <m:t>*t</m:t>
          </m:r>
        </m:oMath>
      </m:oMathPara>
    </w:p>
    <w:p w14:paraId="59807E53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317B1217" w14:textId="77777777" w:rsidR="002F2C84" w:rsidRDefault="002F2C84" w:rsidP="002F2C84">
      <w:pPr>
        <w:pStyle w:val="Heading5"/>
      </w:pPr>
      <w:r>
        <w:t xml:space="preserve">3.1.3.2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On, Off</w:t>
      </w:r>
    </w:p>
    <w:p w14:paraId="5971D153" w14:textId="3D5D02A1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Giả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hệ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thống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tại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chế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liên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tục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đạt</w:t>
      </w:r>
      <w:proofErr w:type="spellEnd"/>
      <w:r>
        <w:rPr>
          <w:rFonts w:ascii="Times New Roman" w:hAnsi="Times New Roman"/>
          <w:szCs w:val="26"/>
        </w:rPr>
        <w:t xml:space="preserve"> 0 </w:t>
      </w:r>
      <w:proofErr w:type="spellStart"/>
      <w:r>
        <w:rPr>
          <w:rFonts w:ascii="Times New Roman" w:hAnsi="Times New Roman"/>
          <w:szCs w:val="26"/>
        </w:rPr>
        <w:t>sau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đoạn</w:t>
      </w:r>
      <w:proofErr w:type="spellEnd"/>
      <w:r>
        <w:rPr>
          <w:rFonts w:ascii="Times New Roman" w:hAnsi="Times New Roman"/>
          <w:szCs w:val="26"/>
        </w:rPr>
        <w:t xml:space="preserve"> toff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hoàn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thành</w:t>
      </w:r>
      <w:proofErr w:type="spellEnd"/>
      <w:r>
        <w:rPr>
          <w:rFonts w:ascii="Times New Roman" w:hAnsi="Times New Roman"/>
          <w:szCs w:val="26"/>
        </w:rPr>
        <w:t>. IL</w:t>
      </w:r>
      <w:r w:rsidR="0031596B">
        <w:rPr>
          <w:rFonts w:ascii="Times New Roman" w:hAnsi="Times New Roman"/>
          <w:szCs w:val="26"/>
          <w:lang w:val="vi-VN"/>
        </w:rPr>
        <w:t xml:space="preserve"> </w:t>
      </w:r>
      <w:r>
        <w:rPr>
          <w:rFonts w:ascii="Times New Roman" w:hAnsi="Times New Roman"/>
          <w:szCs w:val="26"/>
        </w:rPr>
        <w:t xml:space="preserve">(pk) </w:t>
      </w:r>
      <w:proofErr w:type="spellStart"/>
      <w:r>
        <w:rPr>
          <w:rFonts w:ascii="Times New Roman" w:hAnsi="Times New Roman"/>
          <w:szCs w:val="26"/>
        </w:rPr>
        <w:t>đạt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suốt</w:t>
      </w:r>
      <w:proofErr w:type="spellEnd"/>
      <w:r>
        <w:rPr>
          <w:rFonts w:ascii="Times New Roman" w:hAnsi="Times New Roman"/>
          <w:szCs w:val="26"/>
        </w:rPr>
        <w:t xml:space="preserve"> ton </w:t>
      </w:r>
      <w:proofErr w:type="spellStart"/>
      <w:r>
        <w:rPr>
          <w:rFonts w:ascii="Times New Roman" w:hAnsi="Times New Roman"/>
          <w:szCs w:val="26"/>
        </w:rPr>
        <w:t>phải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xuống</w:t>
      </w:r>
      <w:proofErr w:type="spellEnd"/>
      <w:r>
        <w:rPr>
          <w:rFonts w:ascii="Times New Roman" w:hAnsi="Times New Roman"/>
          <w:szCs w:val="26"/>
        </w:rPr>
        <w:t xml:space="preserve"> 0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suốt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gian</w:t>
      </w:r>
      <w:proofErr w:type="spellEnd"/>
      <w:r>
        <w:rPr>
          <w:rFonts w:ascii="Times New Roman" w:hAnsi="Times New Roman"/>
          <w:szCs w:val="26"/>
        </w:rPr>
        <w:t xml:space="preserve"> toff, </w:t>
      </w:r>
      <w:proofErr w:type="spellStart"/>
      <w:r>
        <w:rPr>
          <w:rFonts w:ascii="Times New Roman" w:hAnsi="Times New Roman"/>
          <w:szCs w:val="26"/>
        </w:rPr>
        <w:t>tỉ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lệ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ton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toff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như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sau</w:t>
      </w:r>
      <w:proofErr w:type="spellEnd"/>
      <w:r>
        <w:rPr>
          <w:rFonts w:ascii="Times New Roman" w:hAnsi="Times New Roman"/>
          <w:szCs w:val="26"/>
        </w:rPr>
        <w:t>:</w:t>
      </w:r>
    </w:p>
    <w:p w14:paraId="7E78363D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64C5C13D" w14:textId="77777777" w:rsidR="002F2C84" w:rsidRDefault="00000000" w:rsidP="002F2C84">
      <w:pPr>
        <w:spacing w:line="276" w:lineRule="auto"/>
        <w:rPr>
          <w:rFonts w:ascii="Times New Roman" w:hAnsi="Times New Roman"/>
          <w:szCs w:val="26"/>
        </w:rPr>
      </w:pPr>
      <m:oMathPara>
        <m:oMath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sat</m:t>
                  </m:r>
                </m:sub>
              </m:sSub>
            </m:num>
            <m:den>
              <m:r>
                <w:rPr>
                  <w:rFonts w:ascii="Cambria Math" w:hAnsi="Cambria Math"/>
                  <w:szCs w:val="26"/>
                </w:rPr>
                <m:t>L</m:t>
              </m:r>
            </m:den>
          </m:f>
          <m:r>
            <w:rPr>
              <w:rFonts w:ascii="Cambria Math" w:hAnsi="Cambria Math"/>
              <w:szCs w:val="26"/>
            </w:rPr>
            <m:t>*</m:t>
          </m:r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on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in</m:t>
                  </m:r>
                </m:sub>
              </m:sSub>
            </m:num>
            <m:den>
              <m:r>
                <w:rPr>
                  <w:rFonts w:ascii="Cambria Math" w:hAnsi="Cambria Math"/>
                  <w:szCs w:val="26"/>
                </w:rPr>
                <m:t>L</m:t>
              </m:r>
            </m:den>
          </m:f>
          <m:r>
            <w:rPr>
              <w:rFonts w:ascii="Cambria Math" w:hAnsi="Cambria Math"/>
              <w:szCs w:val="26"/>
            </w:rPr>
            <m:t>*</m:t>
          </m:r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off</m:t>
              </m:r>
            </m:sub>
          </m:sSub>
        </m:oMath>
      </m:oMathPara>
    </w:p>
    <w:p w14:paraId="11931D66" w14:textId="77777777" w:rsidR="002F2C84" w:rsidRDefault="00000000" w:rsidP="002F2C84">
      <w:pPr>
        <w:spacing w:line="276" w:lineRule="auto"/>
        <w:rPr>
          <w:rFonts w:ascii="Times New Roman" w:hAnsi="Times New Roman"/>
          <w:szCs w:val="26"/>
        </w:rPr>
      </w:pPr>
      <m:oMathPara>
        <m:oMath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off</m:t>
                  </m:r>
                </m:sub>
              </m:sSub>
            </m:den>
          </m:f>
          <m:r>
            <w:rPr>
              <w:rFonts w:ascii="Cambria Math" w:hAnsi="Cambria Math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sat</m:t>
                  </m:r>
                </m:sub>
              </m:sSub>
            </m:den>
          </m:f>
        </m:oMath>
      </m:oMathPara>
    </w:p>
    <w:p w14:paraId="53DB9C88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2B10FC60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Thành </w:t>
      </w:r>
      <w:proofErr w:type="spellStart"/>
      <w:r>
        <w:rPr>
          <w:rFonts w:ascii="Times New Roman" w:hAnsi="Times New Roman"/>
          <w:szCs w:val="26"/>
        </w:rPr>
        <w:t>quả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theo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ton </w:t>
      </w:r>
      <w:proofErr w:type="spellStart"/>
      <w:r>
        <w:rPr>
          <w:rFonts w:ascii="Times New Roman" w:hAnsi="Times New Roman"/>
          <w:szCs w:val="26"/>
        </w:rPr>
        <w:t>phải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toff,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ảnh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hưởng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liên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hệ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này</w:t>
      </w:r>
      <w:proofErr w:type="spellEnd"/>
      <w:r>
        <w:rPr>
          <w:rFonts w:ascii="Times New Roman" w:hAnsi="Times New Roman"/>
          <w:szCs w:val="26"/>
        </w:rPr>
        <w:t>.</w:t>
      </w:r>
    </w:p>
    <w:p w14:paraId="45AEC917" w14:textId="77777777" w:rsidR="002F2C84" w:rsidRDefault="002F2C84" w:rsidP="0031596B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lọc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thông</w:t>
      </w:r>
      <w:proofErr w:type="spellEnd"/>
      <w:r>
        <w:rPr>
          <w:rFonts w:ascii="Times New Roman" w:hAnsi="Times New Roman"/>
          <w:szCs w:val="26"/>
        </w:rPr>
        <w:t xml:space="preserve"> qua D1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suốt</w:t>
      </w:r>
      <w:proofErr w:type="spellEnd"/>
      <w:r>
        <w:rPr>
          <w:rFonts w:ascii="Times New Roman" w:hAnsi="Times New Roman"/>
          <w:szCs w:val="26"/>
        </w:rPr>
        <w:t xml:space="preserve"> toff. </w:t>
      </w:r>
      <w:proofErr w:type="spellStart"/>
      <w:r>
        <w:rPr>
          <w:rFonts w:ascii="Times New Roman" w:hAnsi="Times New Roman"/>
          <w:szCs w:val="26"/>
        </w:rPr>
        <w:t>Nếu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thay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khối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mỗi</w:t>
      </w:r>
      <w:proofErr w:type="spellEnd"/>
      <w:r>
        <w:rPr>
          <w:rFonts w:ascii="Times New Roman" w:hAnsi="Times New Roman"/>
          <w:szCs w:val="26"/>
        </w:rPr>
        <w:t xml:space="preserve"> chu </w:t>
      </w:r>
      <w:proofErr w:type="spellStart"/>
      <w:r>
        <w:rPr>
          <w:rFonts w:ascii="Times New Roman" w:hAnsi="Times New Roman"/>
          <w:szCs w:val="26"/>
        </w:rPr>
        <w:t>kỳ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lọc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0 (Q+ = Q-).</w:t>
      </w:r>
    </w:p>
    <w:p w14:paraId="5D654581" w14:textId="77777777" w:rsidR="002F2C84" w:rsidRDefault="00000000" w:rsidP="002F2C84">
      <w:pPr>
        <w:spacing w:line="276" w:lineRule="auto"/>
        <w:rPr>
          <w:rFonts w:ascii="Times New Roman" w:hAnsi="Times New Roman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chg</m:t>
              </m:r>
            </m:sub>
          </m:sSub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on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dischg</m:t>
              </m:r>
            </m:sub>
          </m:sSub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on</m:t>
              </m:r>
            </m:sub>
          </m:sSub>
        </m:oMath>
      </m:oMathPara>
    </w:p>
    <w:p w14:paraId="11285104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52B8B030" w14:textId="77777777" w:rsidR="002F2C84" w:rsidRDefault="002F2C84" w:rsidP="002F2C84">
      <w:pPr>
        <w:pStyle w:val="Heading5"/>
      </w:pPr>
      <w:r>
        <w:lastRenderedPageBreak/>
        <w:t xml:space="preserve">3.1.3.3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đỉnh</w:t>
      </w:r>
      <w:proofErr w:type="spellEnd"/>
    </w:p>
    <w:p w14:paraId="124C01F3" w14:textId="77777777" w:rsidR="002F2C84" w:rsidRDefault="002F2C84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</w:p>
    <w:p w14:paraId="08F378F5" w14:textId="77777777" w:rsidR="002F2C84" w:rsidRDefault="002F2C84" w:rsidP="002F2C84">
      <w:pPr>
        <w:spacing w:line="276" w:lineRule="auto"/>
        <w:jc w:val="both"/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</w:pPr>
      <w:proofErr w:type="spellStart"/>
      <w:r>
        <w:rPr>
          <w:rFonts w:ascii="Times New Roman" w:eastAsia="Times New Roman" w:hAnsi="Times New Roman"/>
          <w:b/>
          <w:color w:val="404040"/>
          <w:sz w:val="24"/>
        </w:rPr>
        <w:t>Hình</w:t>
      </w:r>
      <w:proofErr w:type="spellEnd"/>
      <w:r>
        <w:rPr>
          <w:rFonts w:ascii="Times New Roman" w:eastAsia="Times New Roman" w:hAnsi="Times New Roman"/>
          <w:b/>
          <w:color w:val="404040"/>
          <w:sz w:val="24"/>
        </w:rPr>
        <w:t xml:space="preserve"> </w:t>
      </w:r>
      <w:r>
        <w:rPr>
          <w:rFonts w:ascii="Times New Roman" w:hAnsi="Times New Roman"/>
          <w:b/>
          <w:bCs/>
          <w:szCs w:val="26"/>
        </w:rPr>
        <w:t xml:space="preserve">3.1.3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cho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thấy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dạng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sóng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của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bộ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điều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chỉnh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chuyển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mạch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boost.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Bằng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cách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quan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sát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dòng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điện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của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tụ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điện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và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thực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hiện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một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số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thay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thế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trong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phương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trình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trước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,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có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thể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thu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được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công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thức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tính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dòng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điện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cực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đại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trong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cuộn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 xml:space="preserve"> </w:t>
      </w:r>
      <w:proofErr w:type="spellStart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cảm</w:t>
      </w:r>
      <w:proofErr w:type="spellEnd"/>
      <w:r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  <w:t>.</w:t>
      </w:r>
    </w:p>
    <w:p w14:paraId="7F7412E3" w14:textId="77777777" w:rsidR="002F2C84" w:rsidRDefault="002F2C84" w:rsidP="002F2C84">
      <w:pPr>
        <w:spacing w:line="276" w:lineRule="auto"/>
        <w:jc w:val="both"/>
        <w:rPr>
          <w:rFonts w:ascii="Times New Roman" w:eastAsia="Helvetica" w:hAnsi="Times New Roman"/>
          <w:color w:val="000000" w:themeColor="text1"/>
          <w:szCs w:val="26"/>
          <w:shd w:val="clear" w:color="auto" w:fill="F5F5F5"/>
        </w:rPr>
      </w:pPr>
    </w:p>
    <w:p w14:paraId="23057E09" w14:textId="77777777" w:rsidR="002F2C84" w:rsidRDefault="00000000" w:rsidP="002F2C84">
      <w:pPr>
        <w:spacing w:line="276" w:lineRule="auto"/>
        <w:rPr>
          <w:rFonts w:ascii="Times New Roman" w:hAnsi="Times New Roman"/>
          <w:bCs/>
          <w:szCs w:val="26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L(pk)</m:t>
                  </m:r>
                </m:sub>
              </m:sSub>
            </m:num>
            <m:den>
              <m:r>
                <w:rPr>
                  <w:rFonts w:ascii="Cambria Math" w:hAnsi="Cambria Math"/>
                  <w:szCs w:val="26"/>
                </w:rPr>
                <m:t>2</m:t>
              </m:r>
            </m:den>
          </m:f>
          <m:r>
            <w:rPr>
              <w:rFonts w:ascii="Cambria Math" w:hAnsi="Cambria Math"/>
              <w:szCs w:val="26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off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</w:rPr>
                <m:t>out</m:t>
              </m:r>
            </m:sub>
          </m:sSub>
          <m:r>
            <w:rPr>
              <w:rFonts w:ascii="Cambria Math" w:hAnsi="Cambria Math"/>
              <w:szCs w:val="26"/>
            </w:rPr>
            <m:t xml:space="preserve">*( </m:t>
          </m:r>
          <m:sSub>
            <m:sSubPr>
              <m:ctrlPr>
                <w:rPr>
                  <w:rFonts w:ascii="Cambria Math" w:hAnsi="Cambria Math"/>
                  <w:bCs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on</m:t>
              </m:r>
            </m:sub>
          </m:sSub>
          <m:r>
            <w:rPr>
              <w:rFonts w:ascii="Cambria Math" w:hAnsi="Cambria Math"/>
              <w:szCs w:val="26"/>
            </w:rPr>
            <m:t xml:space="preserve"> + </m:t>
          </m:r>
          <m:sSub>
            <m:sSubPr>
              <m:ctrlPr>
                <w:rPr>
                  <w:rFonts w:ascii="Cambria Math" w:hAnsi="Cambria Math"/>
                  <w:bCs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off</m:t>
              </m:r>
            </m:sub>
          </m:sSub>
          <m:r>
            <w:rPr>
              <w:rFonts w:ascii="Cambria Math" w:hAnsi="Cambria Math"/>
              <w:szCs w:val="26"/>
            </w:rPr>
            <m:t>)</m:t>
          </m:r>
        </m:oMath>
      </m:oMathPara>
    </w:p>
    <w:p w14:paraId="24C0E495" w14:textId="77777777" w:rsidR="002F2C84" w:rsidRDefault="002F2C84" w:rsidP="002F2C84">
      <w:pPr>
        <w:spacing w:line="276" w:lineRule="auto"/>
        <w:rPr>
          <w:rFonts w:ascii="Times New Roman" w:hAnsi="Times New Roman"/>
          <w:bCs/>
          <w:szCs w:val="26"/>
        </w:rPr>
      </w:pPr>
    </w:p>
    <w:p w14:paraId="170DDC48" w14:textId="77777777" w:rsidR="002F2C84" w:rsidRDefault="00000000" w:rsidP="002F2C84">
      <w:pPr>
        <w:spacing w:line="276" w:lineRule="auto"/>
        <w:rPr>
          <w:rFonts w:ascii="Times New Roman" w:hAnsi="Times New Roman"/>
          <w:bCs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</w:rPr>
                <m:t xml:space="preserve">L(pk) </m:t>
              </m:r>
            </m:sub>
          </m:sSub>
          <m:r>
            <w:rPr>
              <w:rFonts w:ascii="Cambria Math" w:hAnsi="Cambria Math"/>
              <w:szCs w:val="26"/>
            </w:rPr>
            <m:t>=2*</m:t>
          </m:r>
          <m:sSub>
            <m:sSubPr>
              <m:ctrlPr>
                <w:rPr>
                  <w:rFonts w:ascii="Cambria Math" w:hAnsi="Cambria Math"/>
                  <w:bCs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</w:rPr>
                <m:t>out</m:t>
              </m:r>
            </m:sub>
          </m:sSub>
          <m:r>
            <w:rPr>
              <w:rFonts w:ascii="Cambria Math" w:hAnsi="Cambria Math"/>
              <w:szCs w:val="26"/>
            </w:rPr>
            <m:t>*(</m:t>
          </m:r>
          <m:f>
            <m:fPr>
              <m:ctrlPr>
                <w:rPr>
                  <w:rFonts w:ascii="Cambria Math" w:hAnsi="Cambria Math"/>
                  <w:bCs/>
                  <w:i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off</m:t>
                  </m:r>
                </m:sub>
              </m:sSub>
            </m:den>
          </m:f>
          <m:r>
            <w:rPr>
              <w:rFonts w:ascii="Cambria Math" w:hAnsi="Cambria Math"/>
              <w:szCs w:val="26"/>
            </w:rPr>
            <m:t>+1)</m:t>
          </m:r>
        </m:oMath>
      </m:oMathPara>
    </w:p>
    <w:p w14:paraId="09C879D2" w14:textId="77777777" w:rsidR="002F2C84" w:rsidRDefault="002F2C84" w:rsidP="002F2C84">
      <w:pPr>
        <w:spacing w:line="276" w:lineRule="auto"/>
        <w:rPr>
          <w:rFonts w:ascii="Times New Roman" w:hAnsi="Times New Roman"/>
          <w:bCs/>
          <w:szCs w:val="26"/>
        </w:rPr>
      </w:pPr>
    </w:p>
    <w:p w14:paraId="6AF62196" w14:textId="77777777" w:rsidR="002F2C84" w:rsidRDefault="002F2C84" w:rsidP="002F2C84">
      <w:pPr>
        <w:pStyle w:val="Heading5"/>
      </w:pPr>
      <w:r>
        <w:t xml:space="preserve">3.1.3.4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cảm</w:t>
      </w:r>
      <w:proofErr w:type="spellEnd"/>
    </w:p>
    <w:p w14:paraId="7F736F73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. </w:t>
      </w:r>
      <w:proofErr w:type="spellStart"/>
      <w:r>
        <w:rPr>
          <w:rFonts w:ascii="Times New Roman" w:hAnsi="Times New Roman"/>
          <w:szCs w:val="26"/>
        </w:rPr>
        <w:t>Bằng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suốt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Cs w:val="26"/>
              </w:rPr>
              <m:t>on</m:t>
            </m:r>
          </m:sub>
        </m:sSub>
      </m:oMath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đỉnh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yêu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dẫn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thiểu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>:</w:t>
      </w:r>
    </w:p>
    <w:p w14:paraId="0A8787A4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0C6B519C" w14:textId="77777777" w:rsidR="002F2C84" w:rsidRDefault="00000000" w:rsidP="002F2C84">
      <w:pPr>
        <w:spacing w:line="276" w:lineRule="auto"/>
        <w:rPr>
          <w:rFonts w:ascii="Times New Roman" w:hAnsi="Times New Roman"/>
          <w:b/>
          <w:bCs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sat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pk</m:t>
                  </m:r>
                  <m:d>
                    <m:dPr>
                      <m:ctrlPr>
                        <w:rPr>
                          <w:rFonts w:ascii="Cambria Math" w:hAnsi="Cambria Math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switch</m:t>
                      </m:r>
                    </m:e>
                  </m:d>
                </m:sub>
              </m:sSub>
            </m:den>
          </m:f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on(max)</m:t>
              </m:r>
            </m:sub>
          </m:sSub>
        </m:oMath>
      </m:oMathPara>
    </w:p>
    <w:p w14:paraId="0C26758A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3A77D486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00F1B4E8" wp14:editId="53B5D816">
            <wp:extent cx="4551045" cy="4076700"/>
            <wp:effectExtent l="0" t="0" r="5715" b="7620"/>
            <wp:docPr id="12" name="Picture 8" descr="A diagram of electrical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 descr="A diagram of electrical diagram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E4A9" w14:textId="77777777" w:rsidR="002F2C84" w:rsidRDefault="002F2C84" w:rsidP="002F2C84">
      <w:pPr>
        <w:spacing w:before="60" w:after="200"/>
        <w:jc w:val="center"/>
        <w:rPr>
          <w:rFonts w:ascii="Times New Roman" w:eastAsia="Times New Roman" w:hAnsi="Times New Roman"/>
          <w:b/>
          <w:color w:val="404040"/>
          <w:sz w:val="24"/>
        </w:rPr>
      </w:pPr>
      <w:proofErr w:type="spellStart"/>
      <w:r>
        <w:rPr>
          <w:rFonts w:ascii="Times New Roman" w:eastAsia="Times New Roman" w:hAnsi="Times New Roman"/>
          <w:b/>
          <w:color w:val="404040"/>
          <w:sz w:val="24"/>
        </w:rPr>
        <w:t>Hình</w:t>
      </w:r>
      <w:proofErr w:type="spellEnd"/>
      <w:r>
        <w:rPr>
          <w:rFonts w:ascii="Times New Roman" w:eastAsia="Times New Roman" w:hAnsi="Times New Roman"/>
          <w:b/>
          <w:color w:val="404040"/>
          <w:sz w:val="24"/>
        </w:rPr>
        <w:t xml:space="preserve"> </w:t>
      </w:r>
      <w:r>
        <w:rPr>
          <w:rFonts w:ascii="Times New Roman" w:hAnsi="Times New Roman"/>
          <w:b/>
          <w:bCs/>
          <w:szCs w:val="26"/>
        </w:rPr>
        <w:t>3.1.3</w:t>
      </w:r>
      <w:r>
        <w:rPr>
          <w:rFonts w:ascii="Times New Roman" w:eastAsia="Times New Roman" w:hAnsi="Times New Roman"/>
          <w:b/>
          <w:color w:val="404040"/>
          <w:sz w:val="24"/>
        </w:rPr>
        <w:t xml:space="preserve">: Các </w:t>
      </w:r>
      <w:proofErr w:type="spellStart"/>
      <w:r>
        <w:rPr>
          <w:rFonts w:ascii="Times New Roman" w:eastAsia="Times New Roman" w:hAnsi="Times New Roman"/>
          <w:b/>
          <w:color w:val="404040"/>
          <w:sz w:val="24"/>
        </w:rPr>
        <w:t>dạng</w:t>
      </w:r>
      <w:proofErr w:type="spellEnd"/>
      <w:r>
        <w:rPr>
          <w:rFonts w:ascii="Times New Roman" w:eastAsia="Times New Roman" w:hAnsi="Times New Roman"/>
          <w:b/>
          <w:color w:val="404040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404040"/>
          <w:sz w:val="24"/>
        </w:rPr>
        <w:t>sóng</w:t>
      </w:r>
      <w:proofErr w:type="spellEnd"/>
      <w:r>
        <w:rPr>
          <w:rFonts w:ascii="Times New Roman" w:eastAsia="Times New Roman" w:hAnsi="Times New Roman"/>
          <w:b/>
          <w:color w:val="404040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404040"/>
          <w:sz w:val="24"/>
        </w:rPr>
        <w:t>điều</w:t>
      </w:r>
      <w:proofErr w:type="spellEnd"/>
      <w:r>
        <w:rPr>
          <w:rFonts w:ascii="Times New Roman" w:eastAsia="Times New Roman" w:hAnsi="Times New Roman"/>
          <w:b/>
          <w:color w:val="404040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404040"/>
          <w:sz w:val="24"/>
        </w:rPr>
        <w:t>khiển</w:t>
      </w:r>
      <w:proofErr w:type="spellEnd"/>
      <w:r>
        <w:rPr>
          <w:rFonts w:ascii="Times New Roman" w:eastAsia="Times New Roman" w:hAnsi="Times New Roman"/>
          <w:b/>
          <w:color w:val="404040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404040"/>
          <w:sz w:val="24"/>
        </w:rPr>
        <w:t>chuyển</w:t>
      </w:r>
      <w:proofErr w:type="spellEnd"/>
      <w:r>
        <w:rPr>
          <w:rFonts w:ascii="Times New Roman" w:eastAsia="Times New Roman" w:hAnsi="Times New Roman"/>
          <w:b/>
          <w:color w:val="404040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404040"/>
          <w:sz w:val="24"/>
        </w:rPr>
        <w:t>mạch</w:t>
      </w:r>
      <w:proofErr w:type="spellEnd"/>
      <w:r>
        <w:rPr>
          <w:rFonts w:ascii="Times New Roman" w:eastAsia="Times New Roman" w:hAnsi="Times New Roman"/>
          <w:b/>
          <w:color w:val="404040"/>
          <w:sz w:val="24"/>
        </w:rPr>
        <w:t xml:space="preserve"> Boost</w:t>
      </w:r>
    </w:p>
    <w:p w14:paraId="064AF9C8" w14:textId="77777777" w:rsidR="0031596B" w:rsidRDefault="0031596B" w:rsidP="002F2C84">
      <w:pPr>
        <w:spacing w:before="60" w:after="200"/>
        <w:jc w:val="center"/>
        <w:rPr>
          <w:rFonts w:ascii="Times New Roman" w:hAnsi="Times New Roman"/>
        </w:rPr>
      </w:pPr>
    </w:p>
    <w:p w14:paraId="62F0E1E9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11" w:name="_Toc149773545"/>
      <w:r>
        <w:rPr>
          <w:rFonts w:hint="default"/>
        </w:rPr>
        <w:lastRenderedPageBreak/>
        <w:t xml:space="preserve">3.2 </w:t>
      </w:r>
      <w:proofErr w:type="spellStart"/>
      <w:r>
        <w:rPr>
          <w:rFonts w:hint="default"/>
        </w:rPr>
        <w:t>Tính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toán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lý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thuyết</w:t>
      </w:r>
      <w:bookmarkEnd w:id="11"/>
      <w:proofErr w:type="spellEnd"/>
    </w:p>
    <w:p w14:paraId="4E17A287" w14:textId="77777777" w:rsidR="002F2C84" w:rsidRDefault="002F2C84" w:rsidP="002F2C84">
      <w:pPr>
        <w:pStyle w:val="Heading4"/>
      </w:pPr>
      <w:r>
        <w:t xml:space="preserve">3.2.1 Lý </w:t>
      </w:r>
      <w:proofErr w:type="spellStart"/>
      <w:r>
        <w:t>thuyết</w:t>
      </w:r>
      <w:proofErr w:type="spellEnd"/>
    </w:p>
    <w:p w14:paraId="7BC2EAAF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</w:p>
    <w:p w14:paraId="7FB22D03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022F997E" wp14:editId="77201903">
            <wp:extent cx="4277360" cy="4116070"/>
            <wp:effectExtent l="0" t="0" r="5080" b="13970"/>
            <wp:docPr id="11" name="Picture 11" descr="4444444444444444444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4444444444444444444444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CC97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mc:AlternateContent>
          <mc:Choice Requires="wps">
            <w:drawing>
              <wp:inline distT="0" distB="0" distL="114300" distR="114300" wp14:anchorId="256C88AC" wp14:editId="4FC3ED59">
                <wp:extent cx="4006215" cy="250825"/>
                <wp:effectExtent l="0" t="0" r="1905" b="8255"/>
                <wp:docPr id="99" name="Rectangle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79600" y="8099425"/>
                          <a:ext cx="4006215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13A020" w14:textId="77777777" w:rsidR="002F2C84" w:rsidRDefault="002F2C84" w:rsidP="002F2C84">
                            <w:pPr>
                              <w:spacing w:before="60" w:after="20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404040"/>
                                <w:sz w:val="24"/>
                              </w:rPr>
                              <w:t xml:space="preserve">Sơ đồ nguyên lý mạch Boost dùng 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404040"/>
                                <w:sz w:val="24"/>
                              </w:rPr>
                              <w:t xml:space="preserve">MC34063 </w:t>
                            </w:r>
                          </w:p>
                        </w:txbxContent>
                      </wps:txbx>
                      <wps:bodyPr spcFirstLastPara="1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6C88AC" id="Rectangles 99" o:spid="_x0000_s1028" style="width:315.45pt;height:1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" stroked="f">
                <v:textbox inset="0,0,0,0">
                  <w:txbxContent>
                    <w:p w14:paraId="0A13A020" w14:textId="77777777" w:rsidR="002F2C84" w:rsidRDefault="002F2C84" w:rsidP="002F2C84">
                      <w:pPr>
                        <w:spacing w:before="60" w:after="200"/>
                        <w:jc w:val="center"/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404040"/>
                          <w:sz w:val="24"/>
                        </w:rPr>
                        <w:t xml:space="preserve">Sơ đồ nguyên lý mạch Boost dùng </w:t>
                      </w:r>
                      <w:r>
                        <w:rPr>
                          <w:rFonts w:ascii="Times New Roman" w:eastAsia="Times New Roman" w:hAnsi="Times New Roman"/>
                          <w:b/>
                          <w:color w:val="404040"/>
                          <w:sz w:val="24"/>
                        </w:rPr>
                        <w:t xml:space="preserve">MC34063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F36AA7A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</w:p>
    <w:p w14:paraId="7F36DA4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2A755862" wp14:editId="72CC7466">
            <wp:extent cx="5273040" cy="1517015"/>
            <wp:effectExtent l="0" t="0" r="0" b="6985"/>
            <wp:docPr id="8" name="Picture 12" descr="1111111111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111111111111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5BA2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Dựa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yêu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đề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tài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Datasheet, ta </w:t>
      </w:r>
      <w:proofErr w:type="spellStart"/>
      <w:r>
        <w:rPr>
          <w:rFonts w:ascii="Times New Roman" w:hAnsi="Times New Roman"/>
          <w:szCs w:val="26"/>
        </w:rPr>
        <w:t>cần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chọn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>:</w:t>
      </w:r>
    </w:p>
    <w:p w14:paraId="69A85CA5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Cs w:val="26"/>
              </w:rPr>
              <m:t>in</m:t>
            </m:r>
          </m:sub>
        </m:sSub>
      </m:oMath>
      <w:r>
        <w:rPr>
          <w:rFonts w:ascii="Times New Roman" w:hAnsi="Times New Roman"/>
          <w:szCs w:val="26"/>
        </w:rPr>
        <w:t xml:space="preserve"> = 4V</w:t>
      </w:r>
    </w:p>
    <w:p w14:paraId="7AF71D7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Cs w:val="26"/>
              </w:rPr>
              <m:t>out</m:t>
            </m:r>
          </m:sub>
        </m:sSub>
      </m:oMath>
      <w:r>
        <w:rPr>
          <w:rFonts w:ascii="Times New Roman" w:hAnsi="Times New Roman"/>
          <w:szCs w:val="26"/>
        </w:rPr>
        <w:t xml:space="preserve"> = 12V</w:t>
      </w:r>
    </w:p>
    <w:p w14:paraId="7531BA1D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I</m:t>
            </m:r>
          </m:e>
          <m:sub>
            <m:r>
              <w:rPr>
                <w:rFonts w:ascii="Cambria Math" w:hAnsi="Cambria Math"/>
                <w:szCs w:val="26"/>
              </w:rPr>
              <m:t>out</m:t>
            </m:r>
          </m:sub>
        </m:sSub>
      </m:oMath>
      <w:r>
        <w:rPr>
          <w:rFonts w:ascii="Times New Roman" w:hAnsi="Times New Roman"/>
          <w:szCs w:val="26"/>
        </w:rPr>
        <w:t xml:space="preserve"> = 20mA</w:t>
      </w:r>
    </w:p>
    <w:p w14:paraId="0FBDD5C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Cs w:val="26"/>
              </w:rPr>
              <m:t>min</m:t>
            </m:r>
          </m:sub>
        </m:sSub>
      </m:oMath>
      <w:r>
        <w:rPr>
          <w:rFonts w:ascii="Times New Roman" w:hAnsi="Times New Roman"/>
          <w:szCs w:val="26"/>
        </w:rPr>
        <w:t xml:space="preserve"> = 65KHz</w:t>
      </w:r>
    </w:p>
    <w:p w14:paraId="00BE4A9F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Cs w:val="26"/>
              </w:rPr>
              <m:t>ripple</m:t>
            </m:r>
          </m:sub>
        </m:sSub>
      </m:oMath>
      <w:r>
        <w:rPr>
          <w:rFonts w:ascii="Times New Roman" w:hAnsi="Times New Roman"/>
          <w:szCs w:val="26"/>
        </w:rPr>
        <w:t xml:space="preserve"> = 0.05V</w:t>
      </w:r>
    </w:p>
    <w:p w14:paraId="1F4172C1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2CDC2A69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tiên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chúng</w:t>
      </w:r>
      <w:proofErr w:type="spellEnd"/>
      <w:r>
        <w:rPr>
          <w:rFonts w:ascii="Times New Roman" w:hAnsi="Times New Roman"/>
          <w:szCs w:val="26"/>
        </w:rPr>
        <w:t xml:space="preserve"> ta </w:t>
      </w:r>
      <w:proofErr w:type="spellStart"/>
      <w:r>
        <w:rPr>
          <w:rFonts w:ascii="Times New Roman" w:hAnsi="Times New Roman"/>
          <w:szCs w:val="26"/>
        </w:rPr>
        <w:t>cần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chọn</w:t>
      </w:r>
      <w:proofErr w:type="spellEnd"/>
      <w:r>
        <w:rPr>
          <w:rFonts w:ascii="Times New Roman" w:hAnsi="Times New Roman"/>
          <w:szCs w:val="26"/>
        </w:rPr>
        <w:t xml:space="preserve"> Diode:</w:t>
      </w:r>
    </w:p>
    <w:p w14:paraId="1553CA6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Chọn</w:t>
      </w:r>
      <w:proofErr w:type="spellEnd"/>
      <w:r>
        <w:rPr>
          <w:rFonts w:ascii="Times New Roman" w:hAnsi="Times New Roman"/>
          <w:szCs w:val="26"/>
        </w:rPr>
        <w:t xml:space="preserve"> diode 1N5819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tìm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thấy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trường</w:t>
      </w:r>
      <w:proofErr w:type="spellEnd"/>
      <w:r>
        <w:rPr>
          <w:rFonts w:ascii="Times New Roman" w:hAnsi="Times New Roman"/>
          <w:szCs w:val="26"/>
        </w:rPr>
        <w:t xml:space="preserve">. </w:t>
      </w:r>
    </w:p>
    <w:p w14:paraId="4A87F7B1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lastRenderedPageBreak/>
        <w:drawing>
          <wp:inline distT="0" distB="0" distL="114300" distR="114300" wp14:anchorId="289A743A" wp14:editId="4869A29F">
            <wp:extent cx="5271770" cy="1184275"/>
            <wp:effectExtent l="0" t="0" r="1270" b="4445"/>
            <wp:docPr id="9" name="Picture 13" descr="A table with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A table with a math proble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1A9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Theo </w:t>
      </w:r>
      <w:proofErr w:type="spellStart"/>
      <w:r>
        <w:rPr>
          <w:rFonts w:ascii="Times New Roman" w:hAnsi="Times New Roman"/>
          <w:szCs w:val="26"/>
        </w:rPr>
        <w:t>bảng</w:t>
      </w:r>
      <w:proofErr w:type="spellEnd"/>
      <w:r>
        <w:rPr>
          <w:rFonts w:ascii="Times New Roman" w:hAnsi="Times New Roman"/>
          <w:szCs w:val="26"/>
        </w:rPr>
        <w:t xml:space="preserve">, ở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tiếp</w:t>
      </w:r>
      <w:proofErr w:type="spellEnd"/>
      <w:r>
        <w:rPr>
          <w:rFonts w:ascii="Times New Roman" w:hAnsi="Times New Roman"/>
          <w:szCs w:val="26"/>
        </w:rPr>
        <w:t xml:space="preserve"> 1A,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tiếp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diode </w:t>
      </w:r>
      <w:proofErr w:type="spellStart"/>
      <w:r>
        <w:rPr>
          <w:rFonts w:ascii="Times New Roman" w:hAnsi="Times New Roman"/>
          <w:szCs w:val="26"/>
        </w:rPr>
        <w:t>sẽ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Cs w:val="26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Cs w:val="26"/>
          </w:rPr>
          <m:t>=0.55V</m:t>
        </m:r>
        <m:r>
          <w:rPr>
            <w:rFonts w:ascii="Cambria Math" w:hAnsi="Cambria Math"/>
            <w:szCs w:val="26"/>
          </w:rPr>
          <m:t xml:space="preserve"> </m:t>
        </m:r>
      </m:oMath>
    </w:p>
    <w:p w14:paraId="7FA676AE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3023E607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Ta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bão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Vsat</w:t>
      </w:r>
      <w:proofErr w:type="spellEnd"/>
      <w:r>
        <w:rPr>
          <w:rFonts w:ascii="Times New Roman" w:hAnsi="Times New Roman"/>
          <w:szCs w:val="26"/>
        </w:rPr>
        <w:t xml:space="preserve"> = 1V </w:t>
      </w:r>
      <w:proofErr w:type="spellStart"/>
      <w:r>
        <w:rPr>
          <w:rFonts w:ascii="Times New Roman" w:hAnsi="Times New Roman"/>
          <w:szCs w:val="26"/>
        </w:rPr>
        <w:t>theo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datasheet ở </w:t>
      </w:r>
      <w:proofErr w:type="spellStart"/>
      <w:r>
        <w:rPr>
          <w:rFonts w:ascii="Times New Roman" w:hAnsi="Times New Roman"/>
          <w:szCs w:val="26"/>
        </w:rPr>
        <w:t>dưới</w:t>
      </w:r>
      <w:proofErr w:type="spellEnd"/>
      <w:r>
        <w:rPr>
          <w:rFonts w:ascii="Times New Roman" w:hAnsi="Times New Roman"/>
          <w:szCs w:val="26"/>
        </w:rPr>
        <w:t>:</w:t>
      </w:r>
    </w:p>
    <w:p w14:paraId="6C3C54E9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w:drawing>
          <wp:inline distT="0" distB="0" distL="114300" distR="114300" wp14:anchorId="17908787" wp14:editId="1EAC10C0">
            <wp:extent cx="6064885" cy="588645"/>
            <wp:effectExtent l="0" t="0" r="0" b="1905"/>
            <wp:docPr id="10" name="Picture 21" descr="3333333333333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1" descr="333333333333333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9809" cy="60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5B97" w14:textId="77777777" w:rsidR="002F2C84" w:rsidRDefault="002F2C84" w:rsidP="002F2C84">
      <w:pPr>
        <w:spacing w:line="276" w:lineRule="auto"/>
        <w:rPr>
          <w:rFonts w:ascii="Times New Roman" w:eastAsia="Cambria Math" w:hAnsi="Times New Roman"/>
          <w:szCs w:val="26"/>
        </w:rPr>
      </w:pPr>
      <w:r>
        <w:rPr>
          <w:rFonts w:ascii="Times New Roman" w:hAnsi="Times New Roman"/>
          <w:szCs w:val="26"/>
        </w:rPr>
        <w:t xml:space="preserve">Ta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thức</w:t>
      </w:r>
      <w:proofErr w:type="spellEnd"/>
      <w:r>
        <w:rPr>
          <w:rFonts w:ascii="Times New Roman" w:hAnsi="Times New Roman"/>
          <w:szCs w:val="26"/>
        </w:rPr>
        <w:t>:</w:t>
      </w:r>
      <w:r>
        <w:rPr>
          <w:rFonts w:ascii="Times New Roman" w:hAnsi="Times New Roman"/>
          <w:szCs w:val="26"/>
        </w:rPr>
        <w:tab/>
      </w:r>
    </w:p>
    <w:p w14:paraId="46D08DE4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position w:val="-32"/>
          <w:szCs w:val="26"/>
        </w:rPr>
        <w:object w:dxaOrig="3192" w:dyaOrig="1056" w14:anchorId="05BD3B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.6pt;height:52.8pt" o:ole="">
            <v:imagedata r:id="rId22" o:title=""/>
          </v:shape>
          <o:OLEObject Type="Embed" ProgID="Equation.3" ShapeID="_x0000_i1025" DrawAspect="Content" ObjectID="_1760386532" r:id="rId23"/>
        </w:object>
      </w:r>
    </w:p>
    <w:p w14:paraId="49E03C18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Suy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>:</w:t>
      </w:r>
    </w:p>
    <w:p w14:paraId="3A6E3D82" w14:textId="77777777" w:rsidR="002F2C84" w:rsidRDefault="002F2C84" w:rsidP="002F2C84">
      <w:pPr>
        <w:spacing w:line="276" w:lineRule="auto"/>
        <w:ind w:left="1440" w:firstLineChars="375" w:firstLine="975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</w:t>
      </w:r>
      <w:r>
        <w:rPr>
          <w:rFonts w:ascii="Times New Roman" w:hAnsi="Times New Roman"/>
          <w:position w:val="-32"/>
          <w:szCs w:val="26"/>
        </w:rPr>
        <w:object w:dxaOrig="3348" w:dyaOrig="936" w14:anchorId="47AD99AC">
          <v:shape id="_x0000_i1026" type="#_x0000_t75" style="width:167.4pt;height:46.8pt" o:ole="">
            <v:imagedata r:id="rId24" o:title=""/>
          </v:shape>
          <o:OLEObject Type="Embed" ProgID="Equation.3" ShapeID="_x0000_i1026" DrawAspect="Content" ObjectID="_1760386533" r:id="rId25"/>
        </w:object>
      </w:r>
    </w:p>
    <w:p w14:paraId="323A876F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Tiếp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đến</w:t>
      </w:r>
      <w:proofErr w:type="spellEnd"/>
      <w:r>
        <w:rPr>
          <w:rFonts w:ascii="Times New Roman" w:hAnsi="Times New Roman"/>
          <w:szCs w:val="26"/>
        </w:rPr>
        <w:t xml:space="preserve">, ta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thức</w:t>
      </w:r>
      <w:proofErr w:type="spellEnd"/>
      <w:r>
        <w:rPr>
          <w:rFonts w:ascii="Times New Roman" w:hAnsi="Times New Roman"/>
          <w:szCs w:val="26"/>
        </w:rPr>
        <w:t xml:space="preserve">: </w:t>
      </w:r>
    </w:p>
    <w:p w14:paraId="0A6A73AF" w14:textId="77777777" w:rsidR="002F2C84" w:rsidRDefault="00000000" w:rsidP="002F2C84">
      <w:pPr>
        <w:spacing w:line="276" w:lineRule="auto"/>
        <w:jc w:val="center"/>
        <w:rPr>
          <w:rFonts w:ascii="Times New Roman" w:hAnsi="Times New Roman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on</m:t>
              </m:r>
            </m:sub>
          </m:sSub>
          <m:r>
            <w:rPr>
              <w:rFonts w:ascii="Cambria Math" w:hAnsi="Cambria Math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off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6"/>
                </w:rPr>
              </m:ctrlPr>
            </m:fPr>
            <m:num>
              <m:r>
                <w:rPr>
                  <w:rFonts w:ascii="Cambria Math" w:hAnsi="Cambria Math"/>
                  <w:szCs w:val="26"/>
                </w:rPr>
                <m:t>1</m:t>
              </m:r>
            </m:num>
            <m:den>
              <m:r>
                <w:rPr>
                  <w:rFonts w:ascii="Cambria Math" w:hAnsi="Cambria Math"/>
                  <w:szCs w:val="26"/>
                </w:rPr>
                <m:t>f</m:t>
              </m:r>
            </m:den>
          </m:f>
        </m:oMath>
      </m:oMathPara>
    </w:p>
    <w:p w14:paraId="30E4C98E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</w:p>
    <w:p w14:paraId="54152347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Sau </w:t>
      </w:r>
      <w:proofErr w:type="spellStart"/>
      <w:r>
        <w:rPr>
          <w:rFonts w:ascii="Times New Roman" w:hAnsi="Times New Roman"/>
          <w:szCs w:val="26"/>
        </w:rPr>
        <w:t>nhiều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tính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toán</w:t>
      </w:r>
      <w:proofErr w:type="spellEnd"/>
      <w:r>
        <w:rPr>
          <w:rFonts w:ascii="Times New Roman" w:hAnsi="Times New Roman"/>
          <w:szCs w:val="26"/>
        </w:rPr>
        <w:t xml:space="preserve">, ta </w:t>
      </w:r>
      <w:proofErr w:type="spellStart"/>
      <w:r>
        <w:rPr>
          <w:rFonts w:ascii="Times New Roman" w:hAnsi="Times New Roman"/>
          <w:szCs w:val="26"/>
        </w:rPr>
        <w:t>lựa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chọn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số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chuyển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f = 65KHz</w:t>
      </w:r>
    </w:p>
    <w:p w14:paraId="49F73AB3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position w:val="-24"/>
          <w:szCs w:val="26"/>
        </w:rPr>
        <w:object w:dxaOrig="3720" w:dyaOrig="684" w14:anchorId="69ED2AE8">
          <v:shape id="_x0000_i1027" type="#_x0000_t75" style="width:186pt;height:34.2pt" o:ole="">
            <v:imagedata r:id="rId26" o:title=""/>
          </v:shape>
          <o:OLEObject Type="Embed" ProgID="Equation.3" ShapeID="_x0000_i1027" DrawAspect="Content" ObjectID="_1760386534" r:id="rId27"/>
        </w:object>
      </w:r>
    </w:p>
    <w:p w14:paraId="2C93D20D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Suy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: </w:t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position w:val="-30"/>
          <w:szCs w:val="26"/>
        </w:rPr>
        <w:object w:dxaOrig="1320" w:dyaOrig="720" w14:anchorId="4A93F4CD">
          <v:shape id="_x0000_i1028" type="#_x0000_t75" style="width:66pt;height:36pt" o:ole="">
            <v:imagedata r:id="rId28" o:title=""/>
          </v:shape>
          <o:OLEObject Type="Embed" ProgID="Equation.3" ShapeID="_x0000_i1028" DrawAspect="Content" ObjectID="_1760386535" r:id="rId29"/>
        </w:object>
      </w:r>
    </w:p>
    <w:p w14:paraId="3DEDFB37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6DCB3330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Dựa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, ta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>:</w:t>
      </w:r>
    </w:p>
    <w:p w14:paraId="277799D9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position w:val="-12"/>
          <w:szCs w:val="26"/>
        </w:rPr>
      </w:pPr>
      <w:r>
        <w:rPr>
          <w:rFonts w:ascii="Times New Roman" w:hAnsi="Times New Roman"/>
          <w:position w:val="-12"/>
          <w:szCs w:val="26"/>
        </w:rPr>
        <w:object w:dxaOrig="4536" w:dyaOrig="384" w14:anchorId="2923333E">
          <v:shape id="_x0000_i1029" type="#_x0000_t75" style="width:226.8pt;height:19.2pt" o:ole="">
            <v:imagedata r:id="rId30" o:title=""/>
          </v:shape>
          <o:OLEObject Type="Embed" ProgID="Equation.3" ShapeID="_x0000_i1029" DrawAspect="Content" ObjectID="_1760386536" r:id="rId31"/>
        </w:object>
      </w:r>
    </w:p>
    <w:p w14:paraId="3255D267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position w:val="-12"/>
          <w:szCs w:val="26"/>
        </w:rPr>
      </w:pPr>
    </w:p>
    <w:p w14:paraId="2175989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position w:val="-12"/>
          <w:szCs w:val="26"/>
        </w:rPr>
      </w:pPr>
      <w:proofErr w:type="spellStart"/>
      <w:r>
        <w:rPr>
          <w:rFonts w:ascii="Times New Roman" w:hAnsi="Times New Roman"/>
          <w:position w:val="-12"/>
          <w:szCs w:val="26"/>
        </w:rPr>
        <w:t>Dòng</w:t>
      </w:r>
      <w:proofErr w:type="spellEnd"/>
      <w:r>
        <w:rPr>
          <w:rFonts w:ascii="Times New Roman" w:hAnsi="Times New Roman"/>
          <w:position w:val="-12"/>
          <w:szCs w:val="26"/>
        </w:rPr>
        <w:t xml:space="preserve"> </w:t>
      </w:r>
      <w:proofErr w:type="spellStart"/>
      <w:r>
        <w:rPr>
          <w:rFonts w:ascii="Times New Roman" w:hAnsi="Times New Roman"/>
          <w:position w:val="-12"/>
          <w:szCs w:val="26"/>
        </w:rPr>
        <w:t>điện</w:t>
      </w:r>
      <w:proofErr w:type="spellEnd"/>
      <w:r>
        <w:rPr>
          <w:rFonts w:ascii="Times New Roman" w:hAnsi="Times New Roman"/>
          <w:position w:val="-12"/>
          <w:szCs w:val="26"/>
        </w:rPr>
        <w:t xml:space="preserve"> </w:t>
      </w:r>
      <w:proofErr w:type="spellStart"/>
      <w:r>
        <w:rPr>
          <w:rFonts w:ascii="Times New Roman" w:hAnsi="Times New Roman"/>
          <w:position w:val="-12"/>
          <w:szCs w:val="26"/>
        </w:rPr>
        <w:t>đi</w:t>
      </w:r>
      <w:proofErr w:type="spellEnd"/>
      <w:r>
        <w:rPr>
          <w:rFonts w:ascii="Times New Roman" w:hAnsi="Times New Roman"/>
          <w:position w:val="-12"/>
          <w:szCs w:val="26"/>
        </w:rPr>
        <w:t xml:space="preserve"> qua </w:t>
      </w:r>
      <w:proofErr w:type="spellStart"/>
      <w:r>
        <w:rPr>
          <w:rFonts w:ascii="Times New Roman" w:hAnsi="Times New Roman"/>
          <w:position w:val="-12"/>
          <w:szCs w:val="26"/>
        </w:rPr>
        <w:t>cuộn</w:t>
      </w:r>
      <w:proofErr w:type="spellEnd"/>
      <w:r>
        <w:rPr>
          <w:rFonts w:ascii="Times New Roman" w:hAnsi="Times New Roman"/>
          <w:position w:val="-12"/>
          <w:szCs w:val="26"/>
        </w:rPr>
        <w:t xml:space="preserve"> </w:t>
      </w:r>
      <w:proofErr w:type="spellStart"/>
      <w:r>
        <w:rPr>
          <w:rFonts w:ascii="Times New Roman" w:hAnsi="Times New Roman"/>
          <w:position w:val="-12"/>
          <w:szCs w:val="26"/>
        </w:rPr>
        <w:t>cảm</w:t>
      </w:r>
      <w:proofErr w:type="spellEnd"/>
      <w:r>
        <w:rPr>
          <w:rFonts w:ascii="Times New Roman" w:hAnsi="Times New Roman"/>
          <w:position w:val="-12"/>
          <w:szCs w:val="26"/>
        </w:rPr>
        <w:t>:</w:t>
      </w:r>
    </w:p>
    <w:p w14:paraId="376B3378" w14:textId="77777777" w:rsidR="002F2C84" w:rsidRDefault="00000000" w:rsidP="002F2C84">
      <w:pPr>
        <w:spacing w:line="276" w:lineRule="auto"/>
        <w:jc w:val="center"/>
        <w:rPr>
          <w:rFonts w:ascii="Times New Roman" w:hAnsi="Times New Roman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</w:rPr>
                <m:t>L(trung bình)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Cs w:val="26"/>
                </w:rPr>
                <m:t xml:space="preserve">out(max) </m:t>
              </m:r>
            </m:sub>
          </m:sSub>
          <m:r>
            <w:rPr>
              <w:rFonts w:ascii="Cambria Math" w:hAnsi="Cambria Math"/>
              <w:szCs w:val="26"/>
            </w:rPr>
            <m:t xml:space="preserve">* </m:t>
          </m:r>
          <m:d>
            <m:dPr>
              <m:ctrlPr>
                <w:rPr>
                  <w:rFonts w:ascii="Cambria Math" w:hAnsi="Cambria Math"/>
                  <w:i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on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off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6"/>
                </w:rPr>
                <m:t>+1</m:t>
              </m:r>
            </m:e>
          </m:d>
        </m:oMath>
      </m:oMathPara>
    </w:p>
    <w:p w14:paraId="26A243EF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m:oMathPara>
        <m:oMath>
          <m:r>
            <w:rPr>
              <w:rFonts w:ascii="Cambria Math" w:hAnsi="Cambria Math"/>
              <w:szCs w:val="26"/>
            </w:rPr>
            <m:t xml:space="preserve">=0.02 * (2.85 + 1) = 0.077 </m:t>
          </m:r>
          <m:d>
            <m:dPr>
              <m:ctrlPr>
                <w:rPr>
                  <w:rFonts w:ascii="Cambria Math" w:hAnsi="Cambria Math"/>
                  <w:i/>
                  <w:szCs w:val="26"/>
                </w:rPr>
              </m:ctrlPr>
            </m:dPr>
            <m:e>
              <m:r>
                <w:rPr>
                  <w:rFonts w:ascii="Cambria Math" w:hAnsi="Cambria Math"/>
                  <w:szCs w:val="26"/>
                </w:rPr>
                <m:t>A</m:t>
              </m:r>
            </m:e>
          </m:d>
        </m:oMath>
      </m:oMathPara>
    </w:p>
    <w:p w14:paraId="3A14EA49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</w:p>
    <w:p w14:paraId="4F6CD0C7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chạy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>:</w:t>
      </w:r>
    </w:p>
    <w:p w14:paraId="1C924F77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position w:val="-34"/>
          <w:szCs w:val="26"/>
        </w:rPr>
        <w:object w:dxaOrig="3912" w:dyaOrig="1020" w14:anchorId="46719209">
          <v:shape id="_x0000_i1030" type="#_x0000_t75" style="width:195.6pt;height:51pt" o:ole="">
            <v:imagedata r:id="rId32" o:title=""/>
          </v:shape>
          <o:OLEObject Type="Embed" ProgID="Equation.3" ShapeID="_x0000_i1030" DrawAspect="Content" ObjectID="_1760386537" r:id="rId33"/>
        </w:object>
      </w:r>
    </w:p>
    <w:p w14:paraId="33FF54A9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position w:val="-10"/>
          <w:szCs w:val="26"/>
        </w:rPr>
        <w:object w:dxaOrig="3120" w:dyaOrig="336" w14:anchorId="0DFC4C2C">
          <v:shape id="_x0000_i1031" type="#_x0000_t75" style="width:156pt;height:16.8pt" o:ole="">
            <v:imagedata r:id="rId34" o:title=""/>
          </v:shape>
          <o:OLEObject Type="Embed" ProgID="Equation.3" ShapeID="_x0000_i1031" DrawAspect="Content" ObjectID="_1760386538" r:id="rId35"/>
        </w:object>
      </w:r>
    </w:p>
    <w:p w14:paraId="655F955C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1EF1CC95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nhỏ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nhất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tính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sau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đây</w:t>
      </w:r>
      <w:proofErr w:type="spellEnd"/>
      <w:r>
        <w:rPr>
          <w:rFonts w:ascii="Times New Roman" w:hAnsi="Times New Roman"/>
          <w:szCs w:val="26"/>
        </w:rPr>
        <w:t>:</w:t>
      </w:r>
    </w:p>
    <w:p w14:paraId="3D4221A8" w14:textId="77777777" w:rsidR="002F2C84" w:rsidRDefault="00000000" w:rsidP="002F2C84">
      <w:pPr>
        <w:spacing w:line="276" w:lineRule="auto"/>
        <w:jc w:val="both"/>
        <w:rPr>
          <w:rFonts w:ascii="Times New Roman" w:hAnsi="Times New Roman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in(min)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sat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pk(switch)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Cs w:val="26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Cs w:val="26"/>
                </w:rPr>
                <m:t>on</m:t>
              </m:r>
            </m:sub>
          </m:sSub>
        </m:oMath>
      </m:oMathPara>
    </w:p>
    <w:p w14:paraId="2D120658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6"/>
                </w:rPr>
                <m:t>4-1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6"/>
                </w:rPr>
                <m:t>0.154</m:t>
              </m:r>
            </m:den>
          </m:f>
          <m:r>
            <m:rPr>
              <m:sty m:val="p"/>
            </m:rPr>
            <w:rPr>
              <w:rFonts w:ascii="Cambria Math" w:hAnsi="Cambria Math"/>
              <w:szCs w:val="26"/>
            </w:rPr>
            <m:t>×11.4us=222 (uF)</m:t>
          </m:r>
        </m:oMath>
      </m:oMathPara>
    </w:p>
    <w:p w14:paraId="278A2F6B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Công </w:t>
      </w:r>
      <w:proofErr w:type="spellStart"/>
      <w:r>
        <w:rPr>
          <w:rFonts w:ascii="Times New Roman" w:hAnsi="Times New Roman"/>
          <w:szCs w:val="26"/>
        </w:rPr>
        <w:t>thức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>:</w:t>
      </w:r>
    </w:p>
    <w:p w14:paraId="7B49E05A" w14:textId="77777777" w:rsidR="002F2C84" w:rsidRDefault="00000000" w:rsidP="002F2C84">
      <w:pPr>
        <w:spacing w:line="276" w:lineRule="auto"/>
        <w:jc w:val="both"/>
        <w:rPr>
          <w:rFonts w:ascii="Times New Roman" w:hAnsi="Times New Roman"/>
          <w:szCs w:val="2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hAnsi="Cambria Math"/>
                  <w:szCs w:val="26"/>
                </w:rPr>
                <m:t>C</m:t>
              </m:r>
            </m:e>
            <m:sub>
              <m:r>
                <w:rPr>
                  <w:rFonts w:ascii="Cambria Math" w:hAnsi="Cambria Math"/>
                  <w:szCs w:val="26"/>
                </w:rPr>
                <m:t>O</m:t>
              </m:r>
            </m:sub>
          </m:sSub>
          <m:r>
            <w:rPr>
              <w:rFonts w:ascii="Cambria Math" w:hAnsi="Cambria Math"/>
              <w:szCs w:val="26"/>
            </w:rPr>
            <m:t>=9×</m:t>
          </m:r>
          <m:f>
            <m:fPr>
              <m:ctrlPr>
                <w:rPr>
                  <w:rFonts w:ascii="Cambria Math" w:hAnsi="Cambria Math"/>
                  <w:i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</w:rPr>
                    <m:t>×t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ripple</m:t>
                  </m:r>
                </m:sub>
              </m:sSub>
            </m:den>
          </m:f>
        </m:oMath>
      </m:oMathPara>
    </w:p>
    <w:p w14:paraId="5C30DDA5" w14:textId="77777777" w:rsidR="002F2C84" w:rsidRDefault="002F2C84" w:rsidP="002F2C84">
      <w:pPr>
        <w:spacing w:line="276" w:lineRule="auto"/>
        <w:ind w:firstLineChars="150" w:firstLine="390"/>
        <w:jc w:val="both"/>
        <w:rPr>
          <w:rFonts w:ascii="Times New Roman" w:hAnsi="Times New Roman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6"/>
            </w:rPr>
            <m:t>=9×</m:t>
          </m:r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6"/>
                </w:rPr>
                <m:t>0.02×11.4us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6"/>
                </w:rPr>
                <m:t>0.05</m:t>
              </m:r>
            </m:den>
          </m:f>
          <m:r>
            <m:rPr>
              <m:sty m:val="p"/>
            </m:rPr>
            <w:rPr>
              <w:rFonts w:ascii="Cambria Math" w:hAnsi="Cambria Math"/>
              <w:szCs w:val="26"/>
            </w:rPr>
            <m:t>=41 (uF)</m:t>
          </m:r>
        </m:oMath>
      </m:oMathPara>
    </w:p>
    <w:p w14:paraId="59B3F402" w14:textId="77777777" w:rsidR="002F2C84" w:rsidRDefault="002F2C84" w:rsidP="002F2C84">
      <w:pPr>
        <w:spacing w:line="276" w:lineRule="auto"/>
        <w:ind w:firstLineChars="150" w:firstLine="390"/>
        <w:jc w:val="both"/>
        <w:rPr>
          <w:rFonts w:ascii="Times New Roman" w:hAnsi="Times New Roman"/>
          <w:szCs w:val="26"/>
        </w:rPr>
      </w:pPr>
    </w:p>
    <w:p w14:paraId="67A4CE3C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R</m:t>
            </m:r>
          </m:e>
          <m:sub>
            <m:r>
              <w:rPr>
                <w:rFonts w:ascii="Cambria Math" w:hAnsi="Cambria Math"/>
                <w:szCs w:val="26"/>
              </w:rPr>
              <m:t>SC</m:t>
            </m:r>
          </m:sub>
        </m:sSub>
      </m:oMath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sau</w:t>
      </w:r>
      <w:proofErr w:type="spellEnd"/>
      <w:r>
        <w:rPr>
          <w:rFonts w:ascii="Times New Roman" w:hAnsi="Times New Roman"/>
          <w:szCs w:val="26"/>
        </w:rPr>
        <w:t>:</w:t>
      </w:r>
    </w:p>
    <w:p w14:paraId="3888C80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726DEA5C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Cuối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cùng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tính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trở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phản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hồi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>:</w:t>
      </w:r>
    </w:p>
    <w:p w14:paraId="7DC4D25D" w14:textId="77777777" w:rsidR="002F2C84" w:rsidRDefault="00000000" w:rsidP="002F2C84">
      <w:pPr>
        <w:spacing w:line="276" w:lineRule="auto"/>
        <w:jc w:val="both"/>
        <w:rPr>
          <w:rFonts w:ascii="Times New Roman" w:hAnsi="Times New Roman"/>
          <w:szCs w:val="26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6"/>
                    </w:rPr>
                    <m:t>out</m:t>
                  </m:r>
                </m:sub>
              </m:sSub>
            </m:e>
          </m:d>
          <m:r>
            <w:rPr>
              <w:rFonts w:ascii="Cambria Math" w:hAnsi="Cambria Math"/>
              <w:szCs w:val="26"/>
            </w:rPr>
            <m:t>=1.25×</m:t>
          </m:r>
          <m:d>
            <m:dPr>
              <m:ctrlPr>
                <w:rPr>
                  <w:rFonts w:ascii="Cambria Math" w:hAnsi="Cambria Math"/>
                  <w:i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6"/>
                </w:rPr>
                <m:t>+1</m:t>
              </m:r>
            </m:e>
          </m:d>
        </m:oMath>
      </m:oMathPara>
    </w:p>
    <w:p w14:paraId="02C73F3D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Chọn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R</m:t>
            </m:r>
          </m:e>
          <m:sub>
            <m:r>
              <w:rPr>
                <w:rFonts w:ascii="Cambria Math" w:hAnsi="Cambria Math"/>
                <w:szCs w:val="26"/>
              </w:rPr>
              <m:t>1</m:t>
            </m:r>
          </m:sub>
        </m:sSub>
        <m:r>
          <w:rPr>
            <w:rFonts w:ascii="Cambria Math" w:hAnsi="Cambria Math"/>
            <w:szCs w:val="26"/>
          </w:rPr>
          <m:t>=1K</m:t>
        </m:r>
      </m:oMath>
    </w:p>
    <w:p w14:paraId="30D1A79B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Suy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R</m:t>
            </m:r>
          </m:e>
          <m:sub>
            <m:r>
              <w:rPr>
                <w:rFonts w:ascii="Cambria Math" w:hAnsi="Cambria Math"/>
                <w:szCs w:val="26"/>
              </w:rPr>
              <m:t>2</m:t>
            </m:r>
          </m:sub>
        </m:sSub>
        <m:r>
          <w:rPr>
            <w:rFonts w:ascii="Cambria Math" w:hAnsi="Cambria Math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6"/>
                  </w:rPr>
                  <m:t>out</m:t>
                </m:r>
              </m:sub>
            </m:sSub>
            <m:r>
              <w:rPr>
                <w:rFonts w:ascii="Cambria Math" w:hAnsi="Cambria Math"/>
                <w:szCs w:val="26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Cs w:val="2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6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Cs w:val="26"/>
              </w:rPr>
              <m:t>1.25</m:t>
            </m:r>
          </m:den>
        </m:f>
        <m:r>
          <w:rPr>
            <w:rFonts w:ascii="Cambria Math" w:hAnsi="Cambria Math"/>
            <w:szCs w:val="26"/>
          </w:rPr>
          <m:t>-1=</m:t>
        </m:r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4×1</m:t>
            </m:r>
          </m:num>
          <m:den>
            <m:r>
              <w:rPr>
                <w:rFonts w:ascii="Cambria Math" w:hAnsi="Cambria Math"/>
                <w:szCs w:val="26"/>
              </w:rPr>
              <m:t>1.25</m:t>
            </m:r>
          </m:den>
        </m:f>
        <m:r>
          <w:rPr>
            <w:rFonts w:ascii="Cambria Math" w:hAnsi="Cambria Math"/>
            <w:szCs w:val="26"/>
          </w:rPr>
          <m:t>-1=8.6K</m:t>
        </m:r>
      </m:oMath>
    </w:p>
    <w:p w14:paraId="7617B1BC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060A74A2" w14:textId="77777777" w:rsidR="002F2C84" w:rsidRDefault="002F2C84" w:rsidP="002F2C84">
      <w:pPr>
        <w:pStyle w:val="Heading4"/>
      </w:pPr>
      <w:r>
        <w:t xml:space="preserve">3.2.2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</w:p>
    <w:p w14:paraId="5A291DBA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Do </w:t>
      </w:r>
      <w:proofErr w:type="spellStart"/>
      <w:r>
        <w:rPr>
          <w:rFonts w:ascii="Times New Roman" w:hAnsi="Times New Roman"/>
          <w:szCs w:val="26"/>
        </w:rPr>
        <w:t>em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muốn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khảo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sự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thay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Cs w:val="26"/>
              </w:rPr>
              <m:t>out</m:t>
            </m:r>
          </m:sub>
        </m:sSub>
      </m:oMath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về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sự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phản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hồi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em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lựa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chọn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R</m:t>
            </m:r>
          </m:e>
          <m:sub>
            <m:r>
              <w:rPr>
                <w:rFonts w:ascii="Cambria Math" w:hAnsi="Cambria Math"/>
                <w:szCs w:val="26"/>
              </w:rPr>
              <m:t>2</m:t>
            </m:r>
          </m:sub>
        </m:sSub>
      </m:oMath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thay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biến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trở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R</m:t>
            </m:r>
          </m:e>
          <m:sub>
            <m:r>
              <w:rPr>
                <w:rFonts w:ascii="Cambria Math" w:hAnsi="Cambria Math"/>
                <w:szCs w:val="26"/>
              </w:rPr>
              <m:t>2</m:t>
            </m:r>
          </m:sub>
        </m:sSub>
        <m:r>
          <w:rPr>
            <w:rFonts w:ascii="Cambria Math" w:hAnsi="Cambria Math"/>
            <w:szCs w:val="26"/>
          </w:rPr>
          <m:t>=20K</m:t>
        </m:r>
      </m:oMath>
    </w:p>
    <w:p w14:paraId="76664F38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cảm</w:t>
      </w:r>
      <w:proofErr w:type="spellEnd"/>
      <w:r>
        <w:rPr>
          <w:rFonts w:ascii="Times New Roman" w:hAnsi="Times New Roman"/>
          <w:szCs w:val="26"/>
        </w:rPr>
        <w:t xml:space="preserve"> L = 220uH</w:t>
      </w:r>
    </w:p>
    <w:p w14:paraId="4DFA11B3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Cs w:val="26"/>
              </w:rPr>
              <m:t>T</m:t>
            </m:r>
          </m:sub>
        </m:sSub>
        <m:r>
          <w:rPr>
            <w:rFonts w:ascii="Cambria Math" w:hAnsi="Cambria Math"/>
            <w:szCs w:val="26"/>
          </w:rPr>
          <m:t>=470pF</m:t>
        </m:r>
      </m:oMath>
    </w:p>
    <w:p w14:paraId="0D85F1B2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Tụ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Cs w:val="26"/>
              </w:rPr>
              <m:t>O</m:t>
            </m:r>
          </m:sub>
        </m:sSub>
        <m:r>
          <w:rPr>
            <w:rFonts w:ascii="Cambria Math" w:hAnsi="Cambria Math"/>
            <w:szCs w:val="26"/>
          </w:rPr>
          <m:t xml:space="preserve"> = 47uF</m:t>
        </m:r>
      </m:oMath>
    </w:p>
    <w:p w14:paraId="66960231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trở</w:t>
      </w:r>
      <w:proofErr w:type="spellEnd"/>
      <w:r>
        <w:rPr>
          <w:rFonts w:ascii="Times New Roman" w:hAnsi="Times New Roman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6"/>
              </w:rPr>
            </m:ctrlPr>
          </m:sSubPr>
          <m:e>
            <m:r>
              <w:rPr>
                <w:rFonts w:ascii="Cambria Math" w:hAnsi="Cambria Math"/>
                <w:szCs w:val="26"/>
              </w:rPr>
              <m:t>R</m:t>
            </m:r>
          </m:e>
          <m:sub>
            <m:r>
              <w:rPr>
                <w:rFonts w:ascii="Cambria Math" w:hAnsi="Cambria Math"/>
                <w:szCs w:val="26"/>
              </w:rPr>
              <m:t>1</m:t>
            </m:r>
          </m:sub>
        </m:sSub>
        <m:r>
          <w:rPr>
            <w:rFonts w:ascii="Cambria Math" w:hAnsi="Cambria Math"/>
            <w:szCs w:val="26"/>
          </w:rPr>
          <m:t>=1k</m:t>
        </m:r>
      </m:oMath>
    </w:p>
    <w:p w14:paraId="23DF0B69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>- Diode 1N5819</w:t>
      </w:r>
    </w:p>
    <w:p w14:paraId="3EC58D6B" w14:textId="77777777" w:rsidR="002F2C84" w:rsidRDefault="002F2C84" w:rsidP="002F2C84">
      <w:pPr>
        <w:pStyle w:val="Heading3"/>
        <w:spacing w:line="276" w:lineRule="auto"/>
        <w:rPr>
          <w:rFonts w:hint="default"/>
          <w:szCs w:val="26"/>
        </w:rPr>
      </w:pPr>
      <w:bookmarkStart w:id="12" w:name="_Toc149773546"/>
      <w:r>
        <w:rPr>
          <w:rFonts w:hint="default"/>
        </w:rPr>
        <w:t xml:space="preserve">3.3 </w:t>
      </w:r>
      <w:proofErr w:type="spellStart"/>
      <w:r>
        <w:rPr>
          <w:rFonts w:hint="default"/>
        </w:rPr>
        <w:t>Mô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phỏng</w:t>
      </w:r>
      <w:bookmarkEnd w:id="12"/>
      <w:proofErr w:type="spellEnd"/>
      <w:r>
        <w:rPr>
          <w:rFonts w:hint="default"/>
        </w:rPr>
        <w:t xml:space="preserve"> </w:t>
      </w:r>
    </w:p>
    <w:p w14:paraId="3BCF0648" w14:textId="77777777" w:rsidR="002F2C84" w:rsidRDefault="002F2C84" w:rsidP="002F2C84">
      <w:pPr>
        <w:pStyle w:val="Heading4"/>
      </w:pPr>
      <w:r>
        <w:t xml:space="preserve">3.3.1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Load</m:t>
            </m:r>
          </m:sub>
        </m:sSub>
        <m:r>
          <m:rPr>
            <m:sty m:val="bi"/>
          </m:rPr>
          <w:rPr>
            <w:rFonts w:ascii="Cambria Math" w:hAnsi="Cambria Math"/>
          </w:rPr>
          <m:t>=650</m:t>
        </m:r>
        <m:r>
          <m:rPr>
            <m:sty m:val="bi"/>
          </m:rPr>
          <w:rPr>
            <w:rFonts w:ascii="Cambria Math" w:hAnsi="Cambria Math"/>
          </w:rPr>
          <m:t>R</m:t>
        </m:r>
      </m:oMath>
    </w:p>
    <w:p w14:paraId="1030CBC8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Sơ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đồ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>:</w:t>
      </w:r>
    </w:p>
    <w:p w14:paraId="3B06600B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114300" distR="114300" wp14:anchorId="4A0B4CE6" wp14:editId="2E91E168">
            <wp:extent cx="3907790" cy="2085340"/>
            <wp:effectExtent l="0" t="0" r="8890" b="2540"/>
            <wp:docPr id="24" name="Picture 8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 descr="A diagram of a circuit 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5C29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b/>
          <w:bCs/>
          <w:szCs w:val="26"/>
        </w:rPr>
      </w:pPr>
    </w:p>
    <w:p w14:paraId="429F8CC0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>:</w:t>
      </w:r>
    </w:p>
    <w:p w14:paraId="7DE7855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2D81220F" wp14:editId="4E0453AB">
            <wp:extent cx="5755640" cy="1167765"/>
            <wp:effectExtent l="0" t="0" r="5080" b="5715"/>
            <wp:docPr id="27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 descr="A screen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D0B7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Ta </w:t>
      </w:r>
      <w:proofErr w:type="spellStart"/>
      <w:r>
        <w:rPr>
          <w:rFonts w:ascii="Times New Roman" w:hAnsi="Times New Roman"/>
          <w:szCs w:val="26"/>
        </w:rPr>
        <w:t>thấy</w:t>
      </w:r>
      <w:proofErr w:type="spellEnd"/>
      <w:r>
        <w:rPr>
          <w:rFonts w:ascii="Times New Roman" w:hAnsi="Times New Roman"/>
          <w:szCs w:val="26"/>
        </w:rPr>
        <w:t xml:space="preserve">: </w:t>
      </w:r>
      <w:proofErr w:type="spellStart"/>
      <w:r>
        <w:rPr>
          <w:rFonts w:ascii="Times New Roman" w:hAnsi="Times New Roman"/>
          <w:szCs w:val="26"/>
        </w:rPr>
        <w:t>Thời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gian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quá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khoảng</w:t>
      </w:r>
      <w:proofErr w:type="spellEnd"/>
      <w:r>
        <w:rPr>
          <w:rFonts w:ascii="Times New Roman" w:hAnsi="Times New Roman"/>
          <w:szCs w:val="26"/>
        </w:rPr>
        <w:t xml:space="preserve"> 30ms. Sau </w:t>
      </w:r>
      <w:proofErr w:type="spellStart"/>
      <w:r>
        <w:rPr>
          <w:rFonts w:ascii="Times New Roman" w:hAnsi="Times New Roman"/>
          <w:szCs w:val="26"/>
        </w:rPr>
        <w:t>đó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ổn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12V</w:t>
      </w:r>
    </w:p>
    <w:p w14:paraId="3F3DD738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427657E9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Độ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gợn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>:</w:t>
      </w:r>
    </w:p>
    <w:p w14:paraId="511753F2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170AA622" wp14:editId="0E94261E">
            <wp:extent cx="5753100" cy="1167765"/>
            <wp:effectExtent l="0" t="0" r="7620" b="5715"/>
            <wp:docPr id="28" name="Picture 10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 descr="A graph with blue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3DA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15D55E1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</w:t>
      </w:r>
      <w:proofErr w:type="spellEnd"/>
      <w:r>
        <w:rPr>
          <w:rFonts w:ascii="Times New Roman" w:hAnsi="Times New Roman"/>
          <w:szCs w:val="26"/>
        </w:rPr>
        <w:t xml:space="preserve"> qua </w:t>
      </w:r>
      <w:proofErr w:type="spellStart"/>
      <w:r>
        <w:rPr>
          <w:rFonts w:ascii="Times New Roman" w:hAnsi="Times New Roman"/>
          <w:szCs w:val="26"/>
        </w:rPr>
        <w:t>cuộn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dây</w:t>
      </w:r>
      <w:proofErr w:type="spellEnd"/>
      <w:r>
        <w:rPr>
          <w:rFonts w:ascii="Times New Roman" w:hAnsi="Times New Roman"/>
          <w:szCs w:val="26"/>
        </w:rPr>
        <w:t>:</w:t>
      </w:r>
    </w:p>
    <w:p w14:paraId="3586B9CC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6487167A" wp14:editId="2D762E66">
            <wp:extent cx="5753100" cy="1164590"/>
            <wp:effectExtent l="0" t="0" r="7620" b="8890"/>
            <wp:docPr id="6" name="Picture 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A screen 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981C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dòng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proofErr w:type="spellEnd"/>
      <w:r>
        <w:rPr>
          <w:rFonts w:ascii="Times New Roman" w:hAnsi="Times New Roman"/>
        </w:rPr>
        <w:t xml:space="preserve"> qua </w:t>
      </w:r>
      <w:proofErr w:type="spellStart"/>
      <w:r>
        <w:rPr>
          <w:rFonts w:ascii="Times New Roman" w:hAnsi="Times New Roman"/>
        </w:rPr>
        <w:t>cuộn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thuyết</w:t>
      </w:r>
      <w:proofErr w:type="spellEnd"/>
      <w:r>
        <w:rPr>
          <w:rFonts w:ascii="Times New Roman" w:hAnsi="Times New Roman"/>
        </w:rPr>
        <w:t>.</w:t>
      </w:r>
    </w:p>
    <w:p w14:paraId="6EE22B35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75A08391" w14:textId="77777777" w:rsidR="002F2C84" w:rsidRDefault="002F2C84" w:rsidP="002F2C84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29DEBDFF" wp14:editId="612BA94A">
            <wp:extent cx="5752465" cy="1167765"/>
            <wp:effectExtent l="0" t="0" r="8255" b="5715"/>
            <wp:docPr id="13" name="Picture 9" descr="A graph with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A graph with lines on 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407F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- </w:t>
      </w:r>
      <w:proofErr w:type="spellStart"/>
      <w:r>
        <w:rPr>
          <w:rFonts w:ascii="Times New Roman" w:hAnsi="Times New Roman"/>
        </w:rPr>
        <w:t>Dòng</w:t>
      </w:r>
      <w:proofErr w:type="spellEnd"/>
      <w:r>
        <w:rPr>
          <w:rFonts w:ascii="Times New Roman" w:hAnsi="Times New Roman"/>
        </w:rPr>
        <w:t xml:space="preserve"> đi qua Diode:</w:t>
      </w:r>
    </w:p>
    <w:p w14:paraId="348B147D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630A6AED" wp14:editId="21B4E748">
            <wp:extent cx="5747385" cy="1164590"/>
            <wp:effectExtent l="0" t="0" r="13335" b="8890"/>
            <wp:docPr id="17" name="Picture 10" descr="A graph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 descr="A graph with green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DCC5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012B57D9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34197F30" wp14:editId="51311998">
            <wp:extent cx="5749925" cy="1158240"/>
            <wp:effectExtent l="0" t="0" r="10795" b="0"/>
            <wp:docPr id="20" name="Picture 1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 descr="A screen 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D0FB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03BF336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Công </w:t>
      </w:r>
      <w:proofErr w:type="spellStart"/>
      <w:r>
        <w:rPr>
          <w:rFonts w:ascii="Times New Roman" w:hAnsi="Times New Roman"/>
          <w:szCs w:val="26"/>
        </w:rPr>
        <w:t>suất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: </w:t>
      </w:r>
    </w:p>
    <w:p w14:paraId="592301E7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63AFCF28" wp14:editId="6AAB23CB">
            <wp:extent cx="5757545" cy="1155065"/>
            <wp:effectExtent l="0" t="0" r="3175" b="3175"/>
            <wp:docPr id="32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 descr="A screen 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E9D0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1D72A3CF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Công </w:t>
      </w:r>
      <w:proofErr w:type="spellStart"/>
      <w:r>
        <w:rPr>
          <w:rFonts w:ascii="Times New Roman" w:hAnsi="Times New Roman"/>
          <w:szCs w:val="26"/>
        </w:rPr>
        <w:t>suất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>:</w:t>
      </w:r>
    </w:p>
    <w:p w14:paraId="52030E78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42892306" wp14:editId="221175D2">
            <wp:extent cx="5747385" cy="1158240"/>
            <wp:effectExtent l="0" t="0" r="13335" b="0"/>
            <wp:docPr id="33" name="Picture 1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 descr="A screen 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FC5E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233475C5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Hiệu </w:t>
      </w:r>
      <w:proofErr w:type="spellStart"/>
      <w:r>
        <w:rPr>
          <w:rFonts w:ascii="Times New Roman" w:hAnsi="Times New Roman"/>
          <w:szCs w:val="26"/>
        </w:rPr>
        <w:t>suất</w:t>
      </w:r>
      <w:proofErr w:type="spellEnd"/>
      <w:r>
        <w:rPr>
          <w:rFonts w:ascii="Times New Roman" w:hAnsi="Times New Roman"/>
          <w:szCs w:val="26"/>
        </w:rPr>
        <w:t>:</w:t>
      </w:r>
    </w:p>
    <w:p w14:paraId="2E96D551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12E1CE8F" wp14:editId="7BBE128C">
            <wp:extent cx="3767455" cy="655320"/>
            <wp:effectExtent l="0" t="0" r="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45"/>
                    <a:srcRect l="430" r="34106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5A97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02DA4EB7" w14:textId="77777777" w:rsidR="002F2C84" w:rsidRDefault="002F2C84" w:rsidP="002F2C84">
      <w:pPr>
        <w:pStyle w:val="Heading4"/>
      </w:pPr>
      <w:r>
        <w:lastRenderedPageBreak/>
        <w:t xml:space="preserve">3.3.2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tải</w:t>
      </w:r>
      <w:proofErr w:type="spellEnd"/>
    </w:p>
    <w:p w14:paraId="0C0A7FB3" w14:textId="77777777" w:rsidR="002F2C84" w:rsidRDefault="002F2C84" w:rsidP="002F2C84">
      <w:r>
        <w:rPr>
          <w:noProof/>
        </w:rPr>
        <w:drawing>
          <wp:inline distT="0" distB="0" distL="114300" distR="114300" wp14:anchorId="45DA7374" wp14:editId="688C06E0">
            <wp:extent cx="5755005" cy="2606675"/>
            <wp:effectExtent l="0" t="0" r="5715" b="14605"/>
            <wp:docPr id="14" name="Picture 9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A diagram of a circuit 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B8DF" w14:textId="77777777" w:rsidR="002F2C84" w:rsidRDefault="002F2C84" w:rsidP="002F2C84"/>
    <w:p w14:paraId="4DADE80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Đáp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  <w:r>
        <w:rPr>
          <w:rFonts w:ascii="Times New Roman" w:hAnsi="Times New Roman"/>
          <w:szCs w:val="26"/>
        </w:rPr>
        <w:t>:</w:t>
      </w:r>
    </w:p>
    <w:p w14:paraId="23AAC80F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5EF0A221" wp14:editId="5088B543">
            <wp:extent cx="6007735" cy="1221105"/>
            <wp:effectExtent l="0" t="0" r="12065" b="13335"/>
            <wp:docPr id="23" name="Picture 12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 descr="A graph with green and blue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BBE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đồ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bao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10 </w:t>
      </w:r>
      <w:proofErr w:type="spellStart"/>
      <w:r>
        <w:rPr>
          <w:rFonts w:ascii="Times New Roman" w:hAnsi="Times New Roman"/>
        </w:rPr>
        <w:t>đường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ra.</w:t>
      </w:r>
      <w:proofErr w:type="spellEnd"/>
    </w:p>
    <w:p w14:paraId="7B3A0EDD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Theo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100R, 200R, 300R, …., 1K.</w:t>
      </w:r>
    </w:p>
    <w:p w14:paraId="7D5929D8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Ta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dưới</w:t>
      </w:r>
      <w:proofErr w:type="spellEnd"/>
      <w:r>
        <w:rPr>
          <w:rFonts w:ascii="Times New Roman" w:hAnsi="Times New Roman"/>
        </w:rPr>
        <w:t xml:space="preserve"> 650R </w:t>
      </w:r>
      <w:proofErr w:type="spellStart"/>
      <w:r>
        <w:rPr>
          <w:rFonts w:ascii="Times New Roman" w:hAnsi="Times New Roman"/>
        </w:rPr>
        <w:t>hầu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muốn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12V. </w:t>
      </w:r>
      <w:proofErr w:type="spellStart"/>
      <w:r>
        <w:rPr>
          <w:rFonts w:ascii="Times New Roman" w:hAnsi="Times New Roman"/>
        </w:rPr>
        <w:t>Đối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ổn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12V.</w:t>
      </w:r>
    </w:p>
    <w:p w14:paraId="60A74385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0BD62F7E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Khảo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sự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thay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đổi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của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số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vào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>:</w:t>
      </w:r>
    </w:p>
    <w:p w14:paraId="32E8B70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Chúng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em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khảo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những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mục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đích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đề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tài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khoảng</w:t>
      </w:r>
      <w:proofErr w:type="spellEnd"/>
      <w:r>
        <w:rPr>
          <w:rFonts w:ascii="Times New Roman" w:hAnsi="Times New Roman"/>
          <w:szCs w:val="26"/>
        </w:rPr>
        <w:t xml:space="preserve"> 12V</w:t>
      </w:r>
    </w:p>
    <w:p w14:paraId="24C1B772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36A76396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>:</w:t>
      </w:r>
    </w:p>
    <w:p w14:paraId="4EA43CCB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2336" behindDoc="0" locked="0" layoutInCell="1" allowOverlap="1" wp14:anchorId="279EAD0C" wp14:editId="0D6179CF">
            <wp:simplePos x="0" y="0"/>
            <wp:positionH relativeFrom="column">
              <wp:posOffset>3279775</wp:posOffset>
            </wp:positionH>
            <wp:positionV relativeFrom="paragraph">
              <wp:posOffset>71755</wp:posOffset>
            </wp:positionV>
            <wp:extent cx="3009265" cy="1167765"/>
            <wp:effectExtent l="0" t="0" r="8255" b="5715"/>
            <wp:wrapTopAndBottom/>
            <wp:docPr id="37" name="Picture 18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 descr="A graph with a line going up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6F8AA282" wp14:editId="34894ACA">
            <wp:simplePos x="0" y="0"/>
            <wp:positionH relativeFrom="column">
              <wp:posOffset>-15240</wp:posOffset>
            </wp:positionH>
            <wp:positionV relativeFrom="paragraph">
              <wp:posOffset>86360</wp:posOffset>
            </wp:positionV>
            <wp:extent cx="3009900" cy="1156970"/>
            <wp:effectExtent l="0" t="0" r="7620" b="1270"/>
            <wp:wrapTopAndBottom/>
            <wp:docPr id="36" name="Picture 17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 descr="A graph with red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BD26A5" w14:textId="77777777" w:rsidR="002F2C84" w:rsidRDefault="002F2C84" w:rsidP="002F2C84">
      <w:pPr>
        <w:spacing w:line="276" w:lineRule="auto"/>
        <w:ind w:firstLineChars="751" w:firstLine="1953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>R = 600R</w:t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  <w:t>R = 700R</w:t>
      </w:r>
    </w:p>
    <w:p w14:paraId="2C8034D3" w14:textId="77777777" w:rsidR="002F2C84" w:rsidRDefault="002F2C84" w:rsidP="002F2C84">
      <w:pPr>
        <w:spacing w:line="276" w:lineRule="auto"/>
        <w:ind w:firstLineChars="751" w:firstLine="1953"/>
        <w:jc w:val="both"/>
        <w:rPr>
          <w:rFonts w:ascii="Times New Roman" w:hAnsi="Times New Roman"/>
          <w:szCs w:val="26"/>
        </w:rPr>
      </w:pPr>
    </w:p>
    <w:p w14:paraId="4D7754EC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7601CC81" w14:textId="77777777" w:rsidR="002F2C84" w:rsidRDefault="002F2C84" w:rsidP="002F2C84">
      <w:pPr>
        <w:spacing w:line="276" w:lineRule="auto"/>
        <w:ind w:firstLineChars="751" w:firstLine="1953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2070113" wp14:editId="31C0F9A4">
            <wp:simplePos x="0" y="0"/>
            <wp:positionH relativeFrom="column">
              <wp:posOffset>-34925</wp:posOffset>
            </wp:positionH>
            <wp:positionV relativeFrom="paragraph">
              <wp:posOffset>173355</wp:posOffset>
            </wp:positionV>
            <wp:extent cx="2966720" cy="1170305"/>
            <wp:effectExtent l="0" t="0" r="5080" b="3175"/>
            <wp:wrapTopAndBottom/>
            <wp:docPr id="38" name="Picture 19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 descr="A graph with purple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3360" behindDoc="0" locked="0" layoutInCell="1" allowOverlap="1" wp14:anchorId="5335C3D8" wp14:editId="50A7294F">
            <wp:simplePos x="0" y="0"/>
            <wp:positionH relativeFrom="column">
              <wp:posOffset>3251835</wp:posOffset>
            </wp:positionH>
            <wp:positionV relativeFrom="paragraph">
              <wp:posOffset>184785</wp:posOffset>
            </wp:positionV>
            <wp:extent cx="2961005" cy="1155700"/>
            <wp:effectExtent l="0" t="0" r="10795" b="2540"/>
            <wp:wrapTopAndBottom/>
            <wp:docPr id="39" name="Picture 20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 descr="A graph with blue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0F6AD9" w14:textId="77777777" w:rsidR="002F2C84" w:rsidRDefault="002F2C84" w:rsidP="002F2C84">
      <w:pPr>
        <w:spacing w:line="276" w:lineRule="auto"/>
        <w:ind w:firstLineChars="751" w:firstLine="1953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>R = 800R</w:t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  <w:t>R = 900R</w:t>
      </w:r>
    </w:p>
    <w:p w14:paraId="7082D59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4384" behindDoc="0" locked="0" layoutInCell="1" allowOverlap="1" wp14:anchorId="37E88E7F" wp14:editId="6FAF6CF5">
            <wp:simplePos x="0" y="0"/>
            <wp:positionH relativeFrom="column">
              <wp:posOffset>-1270</wp:posOffset>
            </wp:positionH>
            <wp:positionV relativeFrom="paragraph">
              <wp:posOffset>125730</wp:posOffset>
            </wp:positionV>
            <wp:extent cx="2926080" cy="1170305"/>
            <wp:effectExtent l="0" t="0" r="0" b="3175"/>
            <wp:wrapTopAndBottom/>
            <wp:docPr id="40" name="Picture 2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 descr="A graph with red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488B4B" w14:textId="77777777" w:rsidR="002F2C84" w:rsidRDefault="002F2C84" w:rsidP="002F2C84">
      <w:pPr>
        <w:spacing w:line="276" w:lineRule="auto"/>
        <w:ind w:firstLineChars="751" w:firstLine="1953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>R = 1K</w:t>
      </w:r>
    </w:p>
    <w:p w14:paraId="0814B842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1DED60B2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xét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Đối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khoảng</w:t>
      </w:r>
      <w:proofErr w:type="spellEnd"/>
      <w:r>
        <w:rPr>
          <w:rFonts w:ascii="Times New Roman" w:hAnsi="Times New Roman"/>
        </w:rPr>
        <w:t xml:space="preserve"> 600R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ổn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12V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chấp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khoảng</w:t>
      </w:r>
      <w:proofErr w:type="spellEnd"/>
      <w:r>
        <w:rPr>
          <w:rFonts w:ascii="Times New Roman" w:hAnsi="Times New Roman"/>
        </w:rPr>
        <w:t xml:space="preserve"> 10mV</w:t>
      </w:r>
    </w:p>
    <w:p w14:paraId="36A3404A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2FE6367E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2DC550EC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05BE3CB6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Công </w:t>
      </w:r>
      <w:proofErr w:type="spellStart"/>
      <w:r>
        <w:rPr>
          <w:rFonts w:ascii="Times New Roman" w:hAnsi="Times New Roman"/>
        </w:rPr>
        <w:t>suất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>:</w:t>
      </w:r>
    </w:p>
    <w:p w14:paraId="6E2BD6D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37F3F681" wp14:editId="25448450">
            <wp:extent cx="5749290" cy="1137285"/>
            <wp:effectExtent l="0" t="0" r="11430" b="5715"/>
            <wp:docPr id="41" name="Picture 22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2" descr="A graph with red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4C26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xét</w:t>
      </w:r>
      <w:proofErr w:type="spellEnd"/>
      <w:r>
        <w:rPr>
          <w:rFonts w:ascii="Times New Roman" w:hAnsi="Times New Roman"/>
        </w:rPr>
        <w:t xml:space="preserve">: </w:t>
      </w:r>
    </w:p>
    <w:p w14:paraId="1EBF0C13" w14:textId="77777777" w:rsidR="002F2C84" w:rsidRDefault="002F2C84" w:rsidP="002F2C84">
      <w:pPr>
        <w:spacing w:line="276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Công </w:t>
      </w:r>
      <w:proofErr w:type="spellStart"/>
      <w:r>
        <w:rPr>
          <w:rFonts w:ascii="Times New Roman" w:hAnsi="Times New Roman"/>
        </w:rPr>
        <w:t>suất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cụ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khảo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sát</w:t>
      </w:r>
      <w:proofErr w:type="spellEnd"/>
    </w:p>
    <w:p w14:paraId="223EE635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5094B58C" wp14:editId="74059672">
            <wp:extent cx="3760470" cy="894715"/>
            <wp:effectExtent l="0" t="0" r="3810" b="4445"/>
            <wp:docPr id="43" name="Picture 2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4" descr="A white background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4"/>
                    <a:srcRect r="16970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46A9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722D9F3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Công </w:t>
      </w:r>
      <w:proofErr w:type="spellStart"/>
      <w:r>
        <w:rPr>
          <w:rFonts w:ascii="Times New Roman" w:hAnsi="Times New Roman"/>
          <w:szCs w:val="26"/>
        </w:rPr>
        <w:t>suất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>:</w:t>
      </w:r>
    </w:p>
    <w:p w14:paraId="5B41779D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114300" distR="114300" wp14:anchorId="15698469" wp14:editId="0C096054">
            <wp:extent cx="5752465" cy="1146175"/>
            <wp:effectExtent l="0" t="0" r="8255" b="12065"/>
            <wp:docPr id="42" name="Picture 2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3" descr="A graph with blue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A74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239B9E6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Nhận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xét</w:t>
      </w:r>
      <w:proofErr w:type="spellEnd"/>
      <w:r>
        <w:rPr>
          <w:rFonts w:ascii="Times New Roman" w:hAnsi="Times New Roman"/>
          <w:szCs w:val="26"/>
        </w:rPr>
        <w:t xml:space="preserve">: </w:t>
      </w:r>
    </w:p>
    <w:p w14:paraId="24182F48" w14:textId="77777777" w:rsidR="002F2C84" w:rsidRDefault="002F2C84" w:rsidP="002F2C84">
      <w:pPr>
        <w:spacing w:line="276" w:lineRule="auto"/>
        <w:ind w:firstLine="720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Công </w:t>
      </w:r>
      <w:proofErr w:type="spellStart"/>
      <w:r>
        <w:rPr>
          <w:rFonts w:ascii="Times New Roman" w:hAnsi="Times New Roman"/>
          <w:szCs w:val="26"/>
        </w:rPr>
        <w:t>suất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cao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lượt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trị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thấy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trong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bảng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dưới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đây</w:t>
      </w:r>
      <w:proofErr w:type="spellEnd"/>
      <w:r>
        <w:rPr>
          <w:rFonts w:ascii="Times New Roman" w:hAnsi="Times New Roman"/>
          <w:szCs w:val="26"/>
        </w:rPr>
        <w:t>:</w:t>
      </w:r>
    </w:p>
    <w:p w14:paraId="4EDAA589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5EC1221F" wp14:editId="3246F487">
            <wp:extent cx="4089400" cy="984885"/>
            <wp:effectExtent l="0" t="0" r="10160" b="5715"/>
            <wp:docPr id="44" name="Picture 2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5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6471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</w:p>
    <w:p w14:paraId="5DD31D90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Hiệu </w:t>
      </w:r>
      <w:proofErr w:type="spellStart"/>
      <w:r>
        <w:rPr>
          <w:rFonts w:ascii="Times New Roman" w:hAnsi="Times New Roman"/>
        </w:rPr>
        <w:t>suất</w:t>
      </w:r>
      <w:proofErr w:type="spellEnd"/>
      <w:r>
        <w:rPr>
          <w:rFonts w:ascii="Times New Roman" w:hAnsi="Times New Roman"/>
        </w:rPr>
        <w:t>:</w:t>
      </w:r>
    </w:p>
    <w:p w14:paraId="07220757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671F9CC8" wp14:editId="42CE9845">
            <wp:extent cx="5749290" cy="1143000"/>
            <wp:effectExtent l="0" t="0" r="11430" b="0"/>
            <wp:docPr id="45" name="Picture 26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6" descr="A graph with red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48E8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3779BDE1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Nhận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xét</w:t>
      </w:r>
      <w:proofErr w:type="spellEnd"/>
      <w:r>
        <w:rPr>
          <w:rFonts w:ascii="Times New Roman" w:hAnsi="Times New Roman"/>
          <w:szCs w:val="26"/>
        </w:rPr>
        <w:t xml:space="preserve">: </w:t>
      </w:r>
    </w:p>
    <w:p w14:paraId="54763329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55957E3D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6318DBE6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4BB8FC6B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  <w:szCs w:val="26"/>
        </w:rPr>
      </w:pPr>
    </w:p>
    <w:p w14:paraId="12B86400" w14:textId="77777777" w:rsidR="002F2C84" w:rsidRDefault="002F2C84" w:rsidP="002F2C84">
      <w:pPr>
        <w:pStyle w:val="Heading2"/>
        <w:spacing w:line="276" w:lineRule="auto"/>
      </w:pPr>
      <w:bookmarkStart w:id="13" w:name="_Toc149773547"/>
      <w:r>
        <w:t>CHƯƠNG 4: KẾT QUẢ THỬ NGHIỆM</w:t>
      </w:r>
      <w:bookmarkEnd w:id="13"/>
    </w:p>
    <w:p w14:paraId="46E10048" w14:textId="77777777" w:rsidR="002F2C84" w:rsidRDefault="002F2C84" w:rsidP="002F2C84">
      <w:pPr>
        <w:pStyle w:val="Heading3"/>
        <w:rPr>
          <w:rFonts w:hint="default"/>
        </w:rPr>
      </w:pPr>
      <w:bookmarkStart w:id="14" w:name="_Toc149773548"/>
      <w:r w:rsidRPr="003763C3">
        <w:rPr>
          <w:rFonts w:hint="default"/>
        </w:rPr>
        <w:t xml:space="preserve">4.1 </w:t>
      </w:r>
      <w:proofErr w:type="spellStart"/>
      <w:r w:rsidRPr="003763C3">
        <w:rPr>
          <w:rFonts w:hint="default"/>
        </w:rPr>
        <w:t>Mô</w:t>
      </w:r>
      <w:proofErr w:type="spellEnd"/>
      <w:r w:rsidRPr="003763C3">
        <w:rPr>
          <w:rFonts w:hint="default"/>
        </w:rPr>
        <w:t xml:space="preserve"> </w:t>
      </w:r>
      <w:proofErr w:type="spellStart"/>
      <w:r w:rsidRPr="003763C3">
        <w:rPr>
          <w:rFonts w:hint="default"/>
        </w:rPr>
        <w:t>phỏng</w:t>
      </w:r>
      <w:proofErr w:type="spellEnd"/>
      <w:r w:rsidRPr="003763C3">
        <w:rPr>
          <w:rFonts w:hint="default"/>
        </w:rPr>
        <w:t xml:space="preserve"> </w:t>
      </w:r>
      <w:proofErr w:type="spellStart"/>
      <w:r w:rsidRPr="003763C3">
        <w:rPr>
          <w:rFonts w:hint="default"/>
        </w:rPr>
        <w:t>nguyên</w:t>
      </w:r>
      <w:proofErr w:type="spellEnd"/>
      <w:r w:rsidRPr="003763C3">
        <w:rPr>
          <w:rFonts w:hint="default"/>
        </w:rPr>
        <w:t xml:space="preserve"> </w:t>
      </w:r>
      <w:proofErr w:type="spellStart"/>
      <w:r w:rsidRPr="003763C3">
        <w:rPr>
          <w:rFonts w:hint="default"/>
        </w:rPr>
        <w:t>lý</w:t>
      </w:r>
      <w:proofErr w:type="spellEnd"/>
      <w:r w:rsidRPr="003763C3">
        <w:rPr>
          <w:rFonts w:hint="default"/>
        </w:rPr>
        <w:t xml:space="preserve"> </w:t>
      </w:r>
      <w:proofErr w:type="spellStart"/>
      <w:r w:rsidRPr="003763C3">
        <w:rPr>
          <w:rFonts w:hint="default"/>
        </w:rPr>
        <w:t>hoạt</w:t>
      </w:r>
      <w:proofErr w:type="spellEnd"/>
      <w:r w:rsidRPr="003763C3">
        <w:rPr>
          <w:rFonts w:hint="default"/>
        </w:rPr>
        <w:t xml:space="preserve"> </w:t>
      </w:r>
      <w:proofErr w:type="spellStart"/>
      <w:r w:rsidRPr="003763C3">
        <w:rPr>
          <w:rFonts w:hint="default"/>
        </w:rPr>
        <w:t>động</w:t>
      </w:r>
      <w:bookmarkEnd w:id="14"/>
      <w:proofErr w:type="spellEnd"/>
    </w:p>
    <w:p w14:paraId="5CD4D786" w14:textId="0F2C513F" w:rsidR="002F2C84" w:rsidRDefault="0031596B" w:rsidP="002F2C84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14:ligatures w14:val="standardContextual"/>
        </w:rPr>
        <w:drawing>
          <wp:inline distT="0" distB="0" distL="0" distR="0" wp14:anchorId="707CE262" wp14:editId="690C1270">
            <wp:extent cx="3604260" cy="2366010"/>
            <wp:effectExtent l="0" t="0" r="0" b="0"/>
            <wp:docPr id="1613537507" name="Video 1" descr="simulation btl nguondien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37507" name="Video 1" descr="simulation btl nguondien">
                      <a:hlinkClick r:id="rId58"/>
                    </pic:cNvPr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DmBSSuGKVTA?feature=oembed&quot; frameborder=&quot;0&quot; allow=&quot;accelerometer; autoplay; clipboard-write; encrypted-media; gyroscope; picture-in-picture; web-share&quot; allowfullscreen=&quot;&quot; title=&quot;simulation btl nguondien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437" cy="23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1FFF" w14:textId="77777777" w:rsidR="002F2C84" w:rsidRPr="003763C3" w:rsidRDefault="002F2C84" w:rsidP="002F2C84">
      <w:pPr>
        <w:rPr>
          <w:rFonts w:ascii="Times New Roman" w:hAnsi="Times New Roman"/>
          <w:b/>
          <w:bCs/>
        </w:rPr>
      </w:pPr>
    </w:p>
    <w:p w14:paraId="4BA15E31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15" w:name="_Toc149773549"/>
      <w:r>
        <w:rPr>
          <w:rFonts w:hint="default"/>
        </w:rPr>
        <w:t xml:space="preserve">4.2 </w:t>
      </w:r>
      <w:proofErr w:type="spellStart"/>
      <w:r>
        <w:rPr>
          <w:rFonts w:hint="default"/>
        </w:rPr>
        <w:t>Thiết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kế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mạch</w:t>
      </w:r>
      <w:proofErr w:type="spellEnd"/>
      <w:r>
        <w:rPr>
          <w:rFonts w:hint="default"/>
        </w:rPr>
        <w:t xml:space="preserve"> in</w:t>
      </w:r>
      <w:bookmarkEnd w:id="15"/>
    </w:p>
    <w:p w14:paraId="08A74EA7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Thiết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kế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đồ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nguyên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lý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PCB </w:t>
      </w: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mềm</w:t>
      </w:r>
      <w:proofErr w:type="spellEnd"/>
      <w:r>
        <w:rPr>
          <w:rFonts w:ascii="Times New Roman" w:hAnsi="Times New Roman"/>
          <w:szCs w:val="26"/>
        </w:rPr>
        <w:t xml:space="preserve"> Altium Designer</w:t>
      </w:r>
    </w:p>
    <w:p w14:paraId="15810FC6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1346CDC3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Sơ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đồ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nguyên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lý</w:t>
      </w:r>
      <w:proofErr w:type="spellEnd"/>
      <w:r>
        <w:rPr>
          <w:rFonts w:ascii="Times New Roman" w:hAnsi="Times New Roman"/>
          <w:szCs w:val="26"/>
        </w:rPr>
        <w:t>:</w:t>
      </w:r>
    </w:p>
    <w:p w14:paraId="1E507979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0AB47353" wp14:editId="47B8EBFA">
            <wp:extent cx="3174365" cy="1499870"/>
            <wp:effectExtent l="0" t="0" r="10795" b="8890"/>
            <wp:docPr id="25" name="Picture 1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 descr="A diagram of a circu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E350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0A2D2B10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PCB:</w:t>
      </w:r>
    </w:p>
    <w:p w14:paraId="01D9C4BB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1C41B1D6" wp14:editId="1F501451">
            <wp:extent cx="2624455" cy="1857375"/>
            <wp:effectExtent l="0" t="0" r="12065" b="1905"/>
            <wp:docPr id="26" name="Picture 15" descr="A green circuit board with various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 descr="A green circuit board with various component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EB17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79B38AD3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hoàn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thiện</w:t>
      </w:r>
      <w:proofErr w:type="spellEnd"/>
      <w:r>
        <w:rPr>
          <w:rFonts w:ascii="Times New Roman" w:hAnsi="Times New Roman"/>
        </w:rPr>
        <w:t>:</w:t>
      </w:r>
    </w:p>
    <w:p w14:paraId="77E1BDB4" w14:textId="77777777" w:rsidR="002F2C84" w:rsidRDefault="002F2C84" w:rsidP="002F2C84">
      <w:pPr>
        <w:spacing w:line="276" w:lineRule="auto"/>
        <w:jc w:val="both"/>
        <w:rPr>
          <w:rFonts w:ascii="Times New Roman" w:hAnsi="Times New Roman"/>
        </w:rPr>
      </w:pPr>
    </w:p>
    <w:p w14:paraId="2A37A8BD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5E283C65" wp14:editId="48A1C7C8">
            <wp:extent cx="2576830" cy="1842135"/>
            <wp:effectExtent l="0" t="0" r="13970" b="1905"/>
            <wp:docPr id="35" name="Picture 35" descr="overview_btlNguonD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overview_btlNguonDien"/>
                    <pic:cNvPicPr>
                      <a:picLocks noChangeAspect="1"/>
                    </pic:cNvPicPr>
                  </pic:nvPicPr>
                  <pic:blipFill>
                    <a:blip r:embed="rId62"/>
                    <a:srcRect l="9707" t="8818" r="4099" b="8931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285D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</w:p>
    <w:p w14:paraId="28863920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</w:p>
    <w:p w14:paraId="404A4316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</w:p>
    <w:p w14:paraId="7BFC8140" w14:textId="77777777" w:rsidR="002F2C84" w:rsidRDefault="002F2C84" w:rsidP="002F2C84">
      <w:pPr>
        <w:spacing w:line="276" w:lineRule="auto"/>
        <w:jc w:val="center"/>
        <w:rPr>
          <w:rFonts w:ascii="Times New Roman" w:hAnsi="Times New Roman"/>
        </w:rPr>
      </w:pPr>
    </w:p>
    <w:p w14:paraId="4AE2DC4B" w14:textId="77777777" w:rsidR="0031596B" w:rsidRDefault="0031596B" w:rsidP="002F2C84">
      <w:pPr>
        <w:spacing w:line="276" w:lineRule="auto"/>
        <w:jc w:val="center"/>
        <w:rPr>
          <w:rFonts w:ascii="Times New Roman" w:hAnsi="Times New Roman"/>
        </w:rPr>
      </w:pPr>
    </w:p>
    <w:p w14:paraId="20F7616C" w14:textId="572EBD0F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16" w:name="_Toc149773550"/>
      <w:r>
        <w:rPr>
          <w:rFonts w:hint="default"/>
        </w:rPr>
        <w:lastRenderedPageBreak/>
        <w:t>4.</w:t>
      </w:r>
      <w:r w:rsidR="0031596B">
        <w:rPr>
          <w:rFonts w:hint="default"/>
        </w:rPr>
        <w:t>3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Nguồn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đầu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vào</w:t>
      </w:r>
      <w:bookmarkEnd w:id="16"/>
      <w:proofErr w:type="spellEnd"/>
    </w:p>
    <w:p w14:paraId="4D6138BC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pin 18650 3.7V</w:t>
      </w:r>
    </w:p>
    <w:p w14:paraId="25CA6F99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</w:t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: DC 3.7V - 4.2V </w:t>
      </w:r>
    </w:p>
    <w:p w14:paraId="6227F841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- Pin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được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lần</w:t>
      </w:r>
      <w:proofErr w:type="spellEnd"/>
    </w:p>
    <w:p w14:paraId="326BADE1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</w:rPr>
        <w:t xml:space="preserve">- Do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muốn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ổn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</w:rPr>
        <w:t xml:space="preserve"> Vin = 4V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đồ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sẵn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3 pin 18650 </w:t>
      </w:r>
      <w:proofErr w:type="spellStart"/>
      <w:r>
        <w:rPr>
          <w:rFonts w:ascii="Times New Roman" w:hAnsi="Times New Roman"/>
        </w:rPr>
        <w:t>nối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module </w:t>
      </w:r>
      <w:proofErr w:type="spellStart"/>
      <w:r>
        <w:rPr>
          <w:rFonts w:ascii="Times New Roman" w:hAnsi="Times New Roman"/>
        </w:rPr>
        <w:t>hạ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áp</w:t>
      </w:r>
      <w:proofErr w:type="spellEnd"/>
      <w:r>
        <w:rPr>
          <w:rFonts w:ascii="Times New Roman" w:hAnsi="Times New Roman"/>
        </w:rPr>
        <w:t xml:space="preserve"> DC LM2596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xuống</w:t>
      </w:r>
      <w:proofErr w:type="spellEnd"/>
      <w:r>
        <w:rPr>
          <w:rFonts w:ascii="Times New Roman" w:hAnsi="Times New Roman"/>
        </w:rPr>
        <w:t xml:space="preserve"> 4V.</w:t>
      </w:r>
    </w:p>
    <w:p w14:paraId="67FA6987" w14:textId="4FC97AB2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17" w:name="_Toc149773551"/>
      <w:r>
        <w:rPr>
          <w:rFonts w:hint="default"/>
        </w:rPr>
        <w:t>4.</w:t>
      </w:r>
      <w:r w:rsidR="0031596B">
        <w:rPr>
          <w:rFonts w:hint="default"/>
        </w:rPr>
        <w:t>4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Kết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quả</w:t>
      </w:r>
      <w:bookmarkEnd w:id="17"/>
      <w:proofErr w:type="spellEnd"/>
    </w:p>
    <w:p w14:paraId="0CAF4340" w14:textId="77777777" w:rsidR="002F2C84" w:rsidRDefault="002F2C84" w:rsidP="002F2C84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017A1C60" wp14:editId="449F44C0">
            <wp:extent cx="3195955" cy="2397125"/>
            <wp:effectExtent l="0" t="0" r="4445" b="10795"/>
            <wp:docPr id="46" name="Picture 46" descr="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nput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B49C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1B248DA8" w14:textId="77777777" w:rsidR="002F2C84" w:rsidRDefault="002F2C84" w:rsidP="002F2C84">
      <w:pPr>
        <w:jc w:val="center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Điện</w:t>
      </w:r>
      <w:proofErr w:type="spellEnd"/>
      <w:r>
        <w:rPr>
          <w:rFonts w:ascii="Times New Roman" w:hAnsi="Times New Roman"/>
          <w:b/>
          <w:bCs/>
        </w:rPr>
        <w:t xml:space="preserve"> áp </w:t>
      </w:r>
      <w:proofErr w:type="spellStart"/>
      <w:r>
        <w:rPr>
          <w:rFonts w:ascii="Times New Roman" w:hAnsi="Times New Roman"/>
          <w:b/>
          <w:bCs/>
        </w:rPr>
        <w:t>đầu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vào</w:t>
      </w:r>
      <w:proofErr w:type="spellEnd"/>
    </w:p>
    <w:p w14:paraId="645B165C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1575A755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5DA12E89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0B8322A0" w14:textId="77777777" w:rsidR="002F2C84" w:rsidRDefault="002F2C84" w:rsidP="002F2C84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2D1D443B" wp14:editId="56CF5F81">
            <wp:extent cx="3180080" cy="2385060"/>
            <wp:effectExtent l="0" t="0" r="5080" b="7620"/>
            <wp:docPr id="47" name="Picture 47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output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1A55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2403104A" w14:textId="77777777" w:rsidR="002F2C84" w:rsidRDefault="002F2C84" w:rsidP="002F2C84">
      <w:pPr>
        <w:jc w:val="center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Điện</w:t>
      </w:r>
      <w:proofErr w:type="spellEnd"/>
      <w:r>
        <w:rPr>
          <w:rFonts w:ascii="Times New Roman" w:hAnsi="Times New Roman"/>
          <w:b/>
          <w:bCs/>
        </w:rPr>
        <w:t xml:space="preserve"> áp </w:t>
      </w:r>
      <w:proofErr w:type="spellStart"/>
      <w:r>
        <w:rPr>
          <w:rFonts w:ascii="Times New Roman" w:hAnsi="Times New Roman"/>
          <w:b/>
          <w:bCs/>
        </w:rPr>
        <w:t>đầu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ra</w:t>
      </w:r>
      <w:proofErr w:type="spellEnd"/>
    </w:p>
    <w:p w14:paraId="24949F75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74B6044C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05CFCBAD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0FC56D43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23FD6CC6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4C429BB4" w14:textId="77777777" w:rsidR="002F2C84" w:rsidRDefault="002F2C84" w:rsidP="002F2C84">
      <w:pPr>
        <w:jc w:val="center"/>
        <w:rPr>
          <w:rFonts w:ascii="Times New Roman" w:hAnsi="Times New Roman"/>
        </w:rPr>
      </w:pPr>
    </w:p>
    <w:p w14:paraId="325C35F0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168E0118" w14:textId="77777777" w:rsidR="002F2C84" w:rsidRDefault="002F2C84" w:rsidP="002F2C84">
      <w:pPr>
        <w:pStyle w:val="Heading2"/>
      </w:pPr>
      <w:bookmarkStart w:id="18" w:name="_Toc149773552"/>
      <w:r>
        <w:t>CHƯƠNG 5: KẾT LUẬN</w:t>
      </w:r>
      <w:bookmarkEnd w:id="18"/>
    </w:p>
    <w:p w14:paraId="60CCC571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19" w:name="_Toc149773553"/>
      <w:r>
        <w:rPr>
          <w:rFonts w:hint="default"/>
        </w:rPr>
        <w:t xml:space="preserve">5.1 </w:t>
      </w:r>
      <w:proofErr w:type="spellStart"/>
      <w:r>
        <w:rPr>
          <w:rFonts w:hint="default"/>
        </w:rPr>
        <w:t>Kết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quả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đạt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được</w:t>
      </w:r>
      <w:bookmarkEnd w:id="19"/>
      <w:proofErr w:type="spellEnd"/>
    </w:p>
    <w:p w14:paraId="2ABF6415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Điện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áp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dòng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đầu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ổn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định</w:t>
      </w:r>
      <w:proofErr w:type="spellEnd"/>
      <w:r>
        <w:rPr>
          <w:rFonts w:ascii="Times New Roman" w:hAnsi="Times New Roman"/>
          <w:szCs w:val="26"/>
        </w:rPr>
        <w:t xml:space="preserve"> so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mục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tiêu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đề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ra.</w:t>
      </w:r>
      <w:proofErr w:type="spellEnd"/>
    </w:p>
    <w:p w14:paraId="0B6F3FEA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chức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năng</w:t>
      </w:r>
      <w:proofErr w:type="spellEnd"/>
      <w:r>
        <w:rPr>
          <w:rFonts w:ascii="Times New Roman" w:hAnsi="Times New Roman"/>
          <w:szCs w:val="26"/>
        </w:rPr>
        <w:t xml:space="preserve"> boost 4V </w:t>
      </w:r>
      <w:proofErr w:type="spellStart"/>
      <w:r>
        <w:rPr>
          <w:rFonts w:ascii="Times New Roman" w:hAnsi="Times New Roman"/>
          <w:szCs w:val="26"/>
        </w:rPr>
        <w:t>lên</w:t>
      </w:r>
      <w:proofErr w:type="spellEnd"/>
      <w:r>
        <w:rPr>
          <w:rFonts w:ascii="Times New Roman" w:hAnsi="Times New Roman"/>
          <w:szCs w:val="26"/>
        </w:rPr>
        <w:t xml:space="preserve"> 12V.</w:t>
      </w:r>
    </w:p>
    <w:p w14:paraId="45F3B605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giản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nhỏ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gọn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dễ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thực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hiện</w:t>
      </w:r>
      <w:proofErr w:type="spellEnd"/>
      <w:r>
        <w:rPr>
          <w:rFonts w:ascii="Times New Roman" w:hAnsi="Times New Roman"/>
          <w:szCs w:val="26"/>
        </w:rPr>
        <w:t>.</w:t>
      </w:r>
    </w:p>
    <w:p w14:paraId="319AB8A1" w14:textId="77777777" w:rsidR="002F2C84" w:rsidRDefault="002F2C84" w:rsidP="002F2C84">
      <w:pPr>
        <w:pStyle w:val="Heading3"/>
        <w:spacing w:line="276" w:lineRule="auto"/>
        <w:rPr>
          <w:rFonts w:hint="default"/>
        </w:rPr>
      </w:pPr>
      <w:bookmarkStart w:id="20" w:name="_Toc149773554"/>
      <w:r>
        <w:rPr>
          <w:rFonts w:hint="default"/>
        </w:rPr>
        <w:t xml:space="preserve">5.2 </w:t>
      </w:r>
      <w:proofErr w:type="spellStart"/>
      <w:r>
        <w:rPr>
          <w:rFonts w:hint="default"/>
        </w:rPr>
        <w:t>Hạn</w:t>
      </w:r>
      <w:proofErr w:type="spellEnd"/>
      <w:r>
        <w:rPr>
          <w:rFonts w:hint="default"/>
        </w:rPr>
        <w:t xml:space="preserve"> </w:t>
      </w:r>
      <w:proofErr w:type="spellStart"/>
      <w:r>
        <w:rPr>
          <w:rFonts w:hint="default"/>
        </w:rPr>
        <w:t>chế</w:t>
      </w:r>
      <w:bookmarkEnd w:id="20"/>
      <w:proofErr w:type="spellEnd"/>
    </w:p>
    <w:p w14:paraId="17A9D806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chỉ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tốt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thuần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trở</w:t>
      </w:r>
      <w:proofErr w:type="spellEnd"/>
      <w:r>
        <w:rPr>
          <w:rFonts w:ascii="Times New Roman" w:hAnsi="Times New Roman"/>
          <w:szCs w:val="26"/>
        </w:rPr>
        <w:t>.</w:t>
      </w:r>
    </w:p>
    <w:p w14:paraId="69D1285B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proofErr w:type="spellStart"/>
      <w:r>
        <w:rPr>
          <w:rFonts w:ascii="Times New Roman" w:hAnsi="Times New Roman"/>
          <w:szCs w:val="26"/>
        </w:rPr>
        <w:t>Mạch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hoạt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động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đúng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với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tải</w:t>
      </w:r>
      <w:proofErr w:type="spellEnd"/>
      <w:r>
        <w:rPr>
          <w:rFonts w:ascii="Times New Roman" w:hAnsi="Times New Roman"/>
          <w:szCs w:val="26"/>
        </w:rPr>
        <w:t xml:space="preserve"> RL </w:t>
      </w:r>
      <w:proofErr w:type="spellStart"/>
      <w:r>
        <w:rPr>
          <w:rFonts w:ascii="Times New Roman" w:hAnsi="Times New Roman"/>
          <w:szCs w:val="26"/>
        </w:rPr>
        <w:t>hoặc</w:t>
      </w:r>
      <w:proofErr w:type="spellEnd"/>
      <w:r>
        <w:rPr>
          <w:rFonts w:ascii="Times New Roman" w:hAnsi="Times New Roman"/>
          <w:szCs w:val="26"/>
        </w:rPr>
        <w:t xml:space="preserve"> RC do </w:t>
      </w:r>
      <w:proofErr w:type="spellStart"/>
      <w:r>
        <w:rPr>
          <w:rFonts w:ascii="Times New Roman" w:hAnsi="Times New Roman"/>
          <w:szCs w:val="26"/>
        </w:rPr>
        <w:t>hệ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số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suất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thấp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hoặc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hiện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tượng</w:t>
      </w:r>
      <w:proofErr w:type="spellEnd"/>
      <w:r>
        <w:rPr>
          <w:rFonts w:ascii="Times New Roman" w:hAnsi="Times New Roman"/>
          <w:szCs w:val="26"/>
        </w:rPr>
        <w:t xml:space="preserve"> do L </w:t>
      </w:r>
      <w:proofErr w:type="spellStart"/>
      <w:r>
        <w:rPr>
          <w:rFonts w:ascii="Times New Roman" w:hAnsi="Times New Roman"/>
          <w:szCs w:val="26"/>
        </w:rPr>
        <w:t>hoặc</w:t>
      </w:r>
      <w:proofErr w:type="spellEnd"/>
      <w:r>
        <w:rPr>
          <w:rFonts w:ascii="Times New Roman" w:hAnsi="Times New Roman"/>
          <w:szCs w:val="26"/>
        </w:rPr>
        <w:t xml:space="preserve"> C </w:t>
      </w:r>
      <w:proofErr w:type="spellStart"/>
      <w:r>
        <w:rPr>
          <w:rFonts w:ascii="Times New Roman" w:hAnsi="Times New Roman"/>
          <w:szCs w:val="26"/>
        </w:rPr>
        <w:t>gây</w:t>
      </w:r>
      <w:proofErr w:type="spellEnd"/>
      <w:r>
        <w:rPr>
          <w:rFonts w:ascii="Times New Roman" w:hAnsi="Times New Roman"/>
          <w:szCs w:val="26"/>
        </w:rPr>
        <w:t xml:space="preserve"> nên.</w:t>
      </w:r>
    </w:p>
    <w:p w14:paraId="18062485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ab/>
      </w:r>
      <w:r>
        <w:rPr>
          <w:rFonts w:ascii="Times New Roman" w:hAnsi="Times New Roman"/>
          <w:szCs w:val="26"/>
        </w:rPr>
        <w:tab/>
      </w:r>
    </w:p>
    <w:p w14:paraId="3EB3C6A7" w14:textId="77777777" w:rsidR="002F2C84" w:rsidRDefault="002F2C84" w:rsidP="002F2C84">
      <w:pPr>
        <w:spacing w:line="276" w:lineRule="auto"/>
        <w:rPr>
          <w:rFonts w:ascii="Times New Roman" w:hAnsi="Times New Roman"/>
          <w:szCs w:val="26"/>
        </w:rPr>
      </w:pPr>
    </w:p>
    <w:p w14:paraId="15B82B4B" w14:textId="1A88DA73" w:rsidR="00CC0288" w:rsidRPr="00AD290D" w:rsidRDefault="00CC0288" w:rsidP="00AD290D">
      <w:pPr>
        <w:rPr>
          <w:rFonts w:ascii="Times New Roman" w:hAnsi="Times New Roman"/>
          <w:szCs w:val="26"/>
        </w:rPr>
      </w:pPr>
    </w:p>
    <w:sectPr w:rsidR="00CC0288" w:rsidRPr="00AD290D">
      <w:pgSz w:w="11906" w:h="16838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-Narrow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num w:numId="1" w16cid:durableId="102115416">
    <w:abstractNumId w:val="9"/>
  </w:num>
  <w:num w:numId="2" w16cid:durableId="1738893949">
    <w:abstractNumId w:val="7"/>
  </w:num>
  <w:num w:numId="3" w16cid:durableId="1494182015">
    <w:abstractNumId w:val="6"/>
  </w:num>
  <w:num w:numId="4" w16cid:durableId="700130115">
    <w:abstractNumId w:val="5"/>
  </w:num>
  <w:num w:numId="5" w16cid:durableId="538208834">
    <w:abstractNumId w:val="4"/>
  </w:num>
  <w:num w:numId="6" w16cid:durableId="1384796639">
    <w:abstractNumId w:val="8"/>
  </w:num>
  <w:num w:numId="7" w16cid:durableId="141897768">
    <w:abstractNumId w:val="3"/>
  </w:num>
  <w:num w:numId="8" w16cid:durableId="839347537">
    <w:abstractNumId w:val="2"/>
  </w:num>
  <w:num w:numId="9" w16cid:durableId="1593540371">
    <w:abstractNumId w:val="1"/>
  </w:num>
  <w:num w:numId="10" w16cid:durableId="259265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90D"/>
    <w:rsid w:val="002F2C84"/>
    <w:rsid w:val="0031596B"/>
    <w:rsid w:val="00AD290D"/>
    <w:rsid w:val="00AE1968"/>
    <w:rsid w:val="00CC0288"/>
    <w:rsid w:val="00D8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53355"/>
  <w15:chartTrackingRefBased/>
  <w15:docId w15:val="{71C3EE38-719C-4A28-8CC1-41EA73478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1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 w:qFormat="0"/>
    <w:lsdException w:name="HTML Bottom of Form" w:semiHidden="1" w:uiPriority="99" w:unhideWhenUsed="1" w:qFormat="0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0"/>
    <w:lsdException w:name="annotation subject" w:semiHidden="1" w:unhideWhenUsed="1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qFormat="0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qFormat="0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iPriority="99" w:unhideWhenUsed="1" w:qFormat="0"/>
    <w:lsdException w:name="Smart Hyperlink" w:semiHidden="1" w:uiPriority="99" w:unhideWhenUsed="1" w:qFormat="0"/>
    <w:lsdException w:name="Hashtag" w:semiHidden="1" w:uiPriority="99" w:unhideWhenUsed="1" w:qFormat="0"/>
    <w:lsdException w:name="Unresolved Mention" w:semiHidden="1" w:uiPriority="99" w:unhideWhenUsed="1" w:qFormat="0"/>
    <w:lsdException w:name="Smart Link" w:semiHidden="1" w:uiPriority="99" w:unhideWhenUsed="1" w:qFormat="0"/>
  </w:latentStyles>
  <w:style w:type="paragraph" w:default="1" w:styleId="Normal">
    <w:name w:val="Normal"/>
    <w:qFormat/>
    <w:rsid w:val="002F2C84"/>
    <w:pPr>
      <w:spacing w:after="0" w:line="240" w:lineRule="auto"/>
    </w:pPr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2F2C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2F2C84"/>
    <w:pPr>
      <w:keepNext/>
      <w:keepLines/>
      <w:spacing w:line="416" w:lineRule="auto"/>
      <w:outlineLvl w:val="1"/>
    </w:pPr>
    <w:rPr>
      <w:rFonts w:ascii="Times New Roman" w:hAnsi="Times New Roman"/>
      <w:b/>
      <w:bCs/>
      <w:color w:val="000000" w:themeColor="text1"/>
      <w:sz w:val="28"/>
      <w:szCs w:val="32"/>
    </w:rPr>
  </w:style>
  <w:style w:type="paragraph" w:styleId="Heading3">
    <w:name w:val="heading 3"/>
    <w:next w:val="Normal"/>
    <w:link w:val="Heading3Char"/>
    <w:unhideWhenUsed/>
    <w:qFormat/>
    <w:rsid w:val="002F2C84"/>
    <w:pPr>
      <w:spacing w:before="600" w:beforeAutospacing="1" w:after="600" w:afterAutospacing="1" w:line="240" w:lineRule="auto"/>
      <w:outlineLvl w:val="2"/>
    </w:pPr>
    <w:rPr>
      <w:rFonts w:ascii="Times New Roman" w:eastAsia="SimSun" w:hAnsi="Times New Roman" w:cs="Times New Roman" w:hint="eastAsia"/>
      <w:b/>
      <w:bCs/>
      <w:color w:val="000000" w:themeColor="text1"/>
      <w:kern w:val="0"/>
      <w:sz w:val="26"/>
      <w:szCs w:val="27"/>
      <w:lang w:eastAsia="zh-CN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2F2C84"/>
    <w:pPr>
      <w:keepNext/>
      <w:keepLines/>
      <w:spacing w:line="376" w:lineRule="auto"/>
      <w:outlineLvl w:val="3"/>
    </w:pPr>
    <w:rPr>
      <w:rFonts w:ascii="Times New Roman" w:hAnsi="Times New Roman"/>
      <w:b/>
      <w:bCs/>
      <w:color w:val="000000" w:themeColor="text1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2F2C84"/>
    <w:pPr>
      <w:keepNext/>
      <w:keepLines/>
      <w:spacing w:line="376" w:lineRule="auto"/>
      <w:outlineLvl w:val="4"/>
    </w:pPr>
    <w:rPr>
      <w:rFonts w:ascii="Times New Roman" w:hAnsi="Times New Roman"/>
      <w:b/>
      <w:bCs/>
      <w:color w:val="000000" w:themeColor="text1"/>
      <w:szCs w:val="28"/>
    </w:rPr>
  </w:style>
  <w:style w:type="paragraph" w:styleId="Heading6">
    <w:name w:val="heading 6"/>
    <w:basedOn w:val="Normal"/>
    <w:next w:val="Normal"/>
    <w:link w:val="Heading6Char"/>
    <w:unhideWhenUsed/>
    <w:qFormat/>
    <w:rsid w:val="002F2C84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2F2C8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2F2C84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2F2C84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2C84"/>
    <w:rPr>
      <w:rFonts w:ascii="Calibri" w:eastAsia="SimSun" w:hAnsi="Calibri" w:cs="Times New Roman"/>
      <w:b/>
      <w:bCs/>
      <w:kern w:val="44"/>
      <w:sz w:val="44"/>
      <w:szCs w:val="44"/>
      <w:lang w:eastAsia="zh-CN"/>
      <w14:ligatures w14:val="none"/>
    </w:rPr>
  </w:style>
  <w:style w:type="character" w:customStyle="1" w:styleId="Heading2Char">
    <w:name w:val="Heading 2 Char"/>
    <w:basedOn w:val="DefaultParagraphFont"/>
    <w:link w:val="Heading2"/>
    <w:rsid w:val="002F2C84"/>
    <w:rPr>
      <w:rFonts w:ascii="Times New Roman" w:eastAsia="SimSun" w:hAnsi="Times New Roman" w:cs="Times New Roman"/>
      <w:b/>
      <w:bCs/>
      <w:color w:val="000000" w:themeColor="text1"/>
      <w:kern w:val="0"/>
      <w:sz w:val="28"/>
      <w:szCs w:val="32"/>
      <w:lang w:eastAsia="zh-CN"/>
      <w14:ligatures w14:val="none"/>
    </w:rPr>
  </w:style>
  <w:style w:type="character" w:customStyle="1" w:styleId="Heading3Char">
    <w:name w:val="Heading 3 Char"/>
    <w:basedOn w:val="DefaultParagraphFont"/>
    <w:link w:val="Heading3"/>
    <w:rsid w:val="002F2C84"/>
    <w:rPr>
      <w:rFonts w:ascii="Times New Roman" w:eastAsia="SimSun" w:hAnsi="Times New Roman" w:cs="Times New Roman"/>
      <w:b/>
      <w:bCs/>
      <w:color w:val="000000" w:themeColor="text1"/>
      <w:kern w:val="0"/>
      <w:sz w:val="26"/>
      <w:szCs w:val="27"/>
      <w:lang w:eastAsia="zh-CN"/>
      <w14:ligatures w14:val="none"/>
    </w:rPr>
  </w:style>
  <w:style w:type="character" w:customStyle="1" w:styleId="Heading4Char">
    <w:name w:val="Heading 4 Char"/>
    <w:basedOn w:val="DefaultParagraphFont"/>
    <w:link w:val="Heading4"/>
    <w:rsid w:val="002F2C84"/>
    <w:rPr>
      <w:rFonts w:ascii="Times New Roman" w:eastAsia="SimSun" w:hAnsi="Times New Roman" w:cs="Times New Roman"/>
      <w:b/>
      <w:bCs/>
      <w:color w:val="000000" w:themeColor="text1"/>
      <w:kern w:val="0"/>
      <w:sz w:val="26"/>
      <w:szCs w:val="28"/>
      <w:lang w:eastAsia="zh-CN"/>
      <w14:ligatures w14:val="none"/>
    </w:rPr>
  </w:style>
  <w:style w:type="character" w:customStyle="1" w:styleId="Heading5Char">
    <w:name w:val="Heading 5 Char"/>
    <w:basedOn w:val="DefaultParagraphFont"/>
    <w:link w:val="Heading5"/>
    <w:rsid w:val="002F2C84"/>
    <w:rPr>
      <w:rFonts w:ascii="Times New Roman" w:eastAsia="SimSun" w:hAnsi="Times New Roman" w:cs="Times New Roman"/>
      <w:b/>
      <w:bCs/>
      <w:color w:val="000000" w:themeColor="text1"/>
      <w:kern w:val="0"/>
      <w:sz w:val="26"/>
      <w:szCs w:val="28"/>
      <w:lang w:eastAsia="zh-CN"/>
      <w14:ligatures w14:val="none"/>
    </w:rPr>
  </w:style>
  <w:style w:type="character" w:customStyle="1" w:styleId="Heading6Char">
    <w:name w:val="Heading 6 Char"/>
    <w:basedOn w:val="DefaultParagraphFont"/>
    <w:link w:val="Heading6"/>
    <w:rsid w:val="002F2C84"/>
    <w:rPr>
      <w:rFonts w:ascii="Calibri" w:eastAsia="SimSun" w:hAnsi="Calibri" w:cs="Times New Roman"/>
      <w:b/>
      <w:bCs/>
      <w:kern w:val="0"/>
      <w:sz w:val="24"/>
      <w:szCs w:val="24"/>
      <w:lang w:eastAsia="zh-CN"/>
      <w14:ligatures w14:val="none"/>
    </w:rPr>
  </w:style>
  <w:style w:type="character" w:customStyle="1" w:styleId="Heading7Char">
    <w:name w:val="Heading 7 Char"/>
    <w:basedOn w:val="DefaultParagraphFont"/>
    <w:link w:val="Heading7"/>
    <w:rsid w:val="002F2C84"/>
    <w:rPr>
      <w:rFonts w:ascii="Calibri" w:eastAsia="SimSun" w:hAnsi="Calibri" w:cs="Times New Roman"/>
      <w:b/>
      <w:bCs/>
      <w:kern w:val="0"/>
      <w:sz w:val="24"/>
      <w:szCs w:val="24"/>
      <w:lang w:eastAsia="zh-CN"/>
      <w14:ligatures w14:val="none"/>
    </w:rPr>
  </w:style>
  <w:style w:type="character" w:customStyle="1" w:styleId="Heading8Char">
    <w:name w:val="Heading 8 Char"/>
    <w:basedOn w:val="DefaultParagraphFont"/>
    <w:link w:val="Heading8"/>
    <w:rsid w:val="002F2C84"/>
    <w:rPr>
      <w:rFonts w:ascii="Calibri" w:eastAsia="SimSun" w:hAnsi="Calibri" w:cs="Times New Roman"/>
      <w:kern w:val="0"/>
      <w:sz w:val="24"/>
      <w:szCs w:val="24"/>
      <w:lang w:eastAsia="zh-CN"/>
      <w14:ligatures w14:val="none"/>
    </w:rPr>
  </w:style>
  <w:style w:type="character" w:customStyle="1" w:styleId="Heading9Char">
    <w:name w:val="Heading 9 Char"/>
    <w:basedOn w:val="DefaultParagraphFont"/>
    <w:link w:val="Heading9"/>
    <w:rsid w:val="002F2C84"/>
    <w:rPr>
      <w:rFonts w:ascii="Calibri" w:eastAsia="SimSun" w:hAnsi="Calibri" w:cs="Times New Roman"/>
      <w:kern w:val="0"/>
      <w:sz w:val="26"/>
      <w:szCs w:val="21"/>
      <w:lang w:eastAsia="zh-CN"/>
      <w14:ligatures w14:val="none"/>
    </w:rPr>
  </w:style>
  <w:style w:type="paragraph" w:styleId="BalloonText">
    <w:name w:val="Balloon Text"/>
    <w:basedOn w:val="Normal"/>
    <w:link w:val="BalloonTextChar"/>
    <w:qFormat/>
    <w:rsid w:val="002F2C8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F2C84"/>
    <w:rPr>
      <w:rFonts w:ascii="Calibri" w:eastAsia="SimSun" w:hAnsi="Calibri" w:cs="Times New Roman"/>
      <w:kern w:val="0"/>
      <w:sz w:val="16"/>
      <w:szCs w:val="16"/>
      <w:lang w:eastAsia="zh-CN"/>
      <w14:ligatures w14:val="none"/>
    </w:rPr>
  </w:style>
  <w:style w:type="paragraph" w:styleId="BlockText">
    <w:name w:val="Block Text"/>
    <w:basedOn w:val="Normal"/>
    <w:qFormat/>
    <w:rsid w:val="002F2C84"/>
    <w:pPr>
      <w:spacing w:after="120"/>
      <w:ind w:right="1440"/>
    </w:pPr>
    <w:rPr>
      <w:rFonts w:ascii="Times New Roman" w:hAnsi="Times New Roman"/>
      <w:b/>
      <w:color w:val="000000" w:themeColor="text1"/>
      <w:sz w:val="28"/>
    </w:rPr>
  </w:style>
  <w:style w:type="paragraph" w:styleId="BodyText">
    <w:name w:val="Body Text"/>
    <w:basedOn w:val="Normal"/>
    <w:link w:val="BodyTextChar"/>
    <w:qFormat/>
    <w:rsid w:val="002F2C84"/>
    <w:pPr>
      <w:spacing w:after="120"/>
    </w:pPr>
    <w:rPr>
      <w:rFonts w:ascii="Times New Roman" w:hAnsi="Times New Roman"/>
      <w:b/>
      <w:color w:val="000000" w:themeColor="text1"/>
      <w:sz w:val="28"/>
    </w:rPr>
  </w:style>
  <w:style w:type="character" w:customStyle="1" w:styleId="BodyTextChar">
    <w:name w:val="Body Text Char"/>
    <w:basedOn w:val="DefaultParagraphFont"/>
    <w:link w:val="BodyText"/>
    <w:rsid w:val="002F2C84"/>
    <w:rPr>
      <w:rFonts w:ascii="Times New Roman" w:eastAsia="SimSun" w:hAnsi="Times New Roman" w:cs="Times New Roman"/>
      <w:b/>
      <w:color w:val="000000" w:themeColor="text1"/>
      <w:kern w:val="0"/>
      <w:sz w:val="28"/>
      <w:szCs w:val="20"/>
      <w:lang w:eastAsia="zh-CN"/>
      <w14:ligatures w14:val="none"/>
    </w:rPr>
  </w:style>
  <w:style w:type="paragraph" w:styleId="BodyText2">
    <w:name w:val="Body Text 2"/>
    <w:basedOn w:val="Normal"/>
    <w:link w:val="BodyText2Char"/>
    <w:qFormat/>
    <w:rsid w:val="002F2C8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paragraph" w:styleId="BodyText3">
    <w:name w:val="Body Text 3"/>
    <w:basedOn w:val="Normal"/>
    <w:link w:val="BodyText3Char"/>
    <w:qFormat/>
    <w:rsid w:val="002F2C8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F2C84"/>
    <w:rPr>
      <w:rFonts w:ascii="Calibri" w:eastAsia="SimSun" w:hAnsi="Calibri" w:cs="Times New Roman"/>
      <w:kern w:val="0"/>
      <w:sz w:val="16"/>
      <w:szCs w:val="16"/>
      <w:lang w:eastAsia="zh-CN"/>
      <w14:ligatures w14:val="none"/>
    </w:rPr>
  </w:style>
  <w:style w:type="paragraph" w:styleId="BodyTextFirstIndent">
    <w:name w:val="Body Text First Indent"/>
    <w:basedOn w:val="BodyText"/>
    <w:link w:val="BodyTextFirstIndentChar"/>
    <w:qFormat/>
    <w:rsid w:val="002F2C84"/>
    <w:pPr>
      <w:ind w:firstLineChars="100" w:firstLine="420"/>
    </w:pPr>
  </w:style>
  <w:style w:type="character" w:customStyle="1" w:styleId="BodyTextFirstIndentChar">
    <w:name w:val="Body Text First Indent Char"/>
    <w:basedOn w:val="BodyTextChar"/>
    <w:link w:val="BodyTextFirstIndent"/>
    <w:rsid w:val="002F2C84"/>
    <w:rPr>
      <w:rFonts w:ascii="Times New Roman" w:eastAsia="SimSun" w:hAnsi="Times New Roman" w:cs="Times New Roman"/>
      <w:b/>
      <w:color w:val="000000" w:themeColor="text1"/>
      <w:kern w:val="0"/>
      <w:sz w:val="28"/>
      <w:szCs w:val="20"/>
      <w:lang w:eastAsia="zh-CN"/>
      <w14:ligatures w14:val="none"/>
    </w:rPr>
  </w:style>
  <w:style w:type="paragraph" w:styleId="BodyTextIndent">
    <w:name w:val="Body Text Indent"/>
    <w:basedOn w:val="Normal"/>
    <w:link w:val="BodyTextIndentChar"/>
    <w:qFormat/>
    <w:rsid w:val="002F2C84"/>
    <w:pPr>
      <w:spacing w:after="120"/>
      <w:ind w:leftChars="200" w:left="420"/>
    </w:pPr>
  </w:style>
  <w:style w:type="character" w:customStyle="1" w:styleId="BodyTextIndentChar">
    <w:name w:val="Body Text Indent Char"/>
    <w:basedOn w:val="DefaultParagraphFont"/>
    <w:link w:val="BodyTextIndent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paragraph" w:styleId="BodyTextFirstIndent2">
    <w:name w:val="Body Text First Indent 2"/>
    <w:basedOn w:val="BodyTextIndent"/>
    <w:link w:val="BodyTextFirstIndent2Char"/>
    <w:qFormat/>
    <w:rsid w:val="002F2C84"/>
    <w:pPr>
      <w:ind w:firstLineChars="200" w:firstLine="420"/>
    </w:pPr>
  </w:style>
  <w:style w:type="character" w:customStyle="1" w:styleId="BodyTextFirstIndent2Char">
    <w:name w:val="Body Text First Indent 2 Char"/>
    <w:basedOn w:val="BodyTextIndentChar"/>
    <w:link w:val="BodyTextFirstIndent2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paragraph" w:styleId="BodyTextIndent2">
    <w:name w:val="Body Text Indent 2"/>
    <w:basedOn w:val="Normal"/>
    <w:link w:val="BodyTextIndent2Char"/>
    <w:qFormat/>
    <w:rsid w:val="002F2C84"/>
    <w:pPr>
      <w:spacing w:after="120" w:line="480" w:lineRule="auto"/>
      <w:ind w:leftChars="200" w:left="420"/>
    </w:pPr>
  </w:style>
  <w:style w:type="character" w:customStyle="1" w:styleId="BodyTextIndent2Char">
    <w:name w:val="Body Text Indent 2 Char"/>
    <w:basedOn w:val="DefaultParagraphFont"/>
    <w:link w:val="BodyTextIndent2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paragraph" w:styleId="BodyTextIndent3">
    <w:name w:val="Body Text Indent 3"/>
    <w:basedOn w:val="Normal"/>
    <w:link w:val="BodyTextIndent3Char"/>
    <w:qFormat/>
    <w:rsid w:val="002F2C84"/>
    <w:pPr>
      <w:spacing w:after="120"/>
      <w:ind w:leftChars="200" w:left="42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2F2C84"/>
    <w:rPr>
      <w:rFonts w:ascii="Calibri" w:eastAsia="SimSun" w:hAnsi="Calibri" w:cs="Times New Roman"/>
      <w:kern w:val="0"/>
      <w:sz w:val="16"/>
      <w:szCs w:val="16"/>
      <w:lang w:eastAsia="zh-CN"/>
      <w14:ligatures w14:val="none"/>
    </w:rPr>
  </w:style>
  <w:style w:type="paragraph" w:styleId="Caption">
    <w:name w:val="caption"/>
    <w:basedOn w:val="Normal"/>
    <w:next w:val="Normal"/>
    <w:unhideWhenUsed/>
    <w:qFormat/>
    <w:rsid w:val="002F2C84"/>
    <w:rPr>
      <w:rFonts w:ascii="Arial" w:eastAsia="SimHei" w:hAnsi="Arial" w:cs="Arial"/>
      <w:sz w:val="20"/>
    </w:rPr>
  </w:style>
  <w:style w:type="paragraph" w:styleId="Closing">
    <w:name w:val="Closing"/>
    <w:basedOn w:val="Normal"/>
    <w:link w:val="ClosingChar"/>
    <w:qFormat/>
    <w:rsid w:val="002F2C84"/>
    <w:pPr>
      <w:ind w:leftChars="2100" w:left="100"/>
    </w:pPr>
  </w:style>
  <w:style w:type="character" w:customStyle="1" w:styleId="ClosingChar">
    <w:name w:val="Closing Char"/>
    <w:basedOn w:val="DefaultParagraphFont"/>
    <w:link w:val="Closing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character" w:styleId="CommentReference">
    <w:name w:val="annotation reference"/>
    <w:basedOn w:val="DefaultParagraphFont"/>
    <w:qFormat/>
    <w:rsid w:val="002F2C84"/>
    <w:rPr>
      <w:sz w:val="21"/>
      <w:szCs w:val="21"/>
    </w:rPr>
  </w:style>
  <w:style w:type="paragraph" w:styleId="CommentText">
    <w:name w:val="annotation text"/>
    <w:basedOn w:val="Normal"/>
    <w:link w:val="CommentTextChar"/>
    <w:qFormat/>
    <w:rsid w:val="002F2C84"/>
  </w:style>
  <w:style w:type="character" w:customStyle="1" w:styleId="CommentTextChar">
    <w:name w:val="Comment Text Char"/>
    <w:basedOn w:val="DefaultParagraphFont"/>
    <w:link w:val="CommentText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qFormat/>
    <w:rsid w:val="002F2C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2C84"/>
    <w:rPr>
      <w:rFonts w:ascii="Calibri" w:eastAsia="SimSun" w:hAnsi="Calibri" w:cs="Times New Roman"/>
      <w:b/>
      <w:bCs/>
      <w:kern w:val="0"/>
      <w:sz w:val="26"/>
      <w:szCs w:val="20"/>
      <w:lang w:eastAsia="zh-CN"/>
      <w14:ligatures w14:val="none"/>
    </w:rPr>
  </w:style>
  <w:style w:type="paragraph" w:styleId="Date">
    <w:name w:val="Date"/>
    <w:basedOn w:val="Normal"/>
    <w:next w:val="Normal"/>
    <w:link w:val="DateChar"/>
    <w:qFormat/>
    <w:rsid w:val="002F2C84"/>
    <w:pPr>
      <w:ind w:leftChars="2500" w:left="100"/>
    </w:pPr>
  </w:style>
  <w:style w:type="character" w:customStyle="1" w:styleId="DateChar">
    <w:name w:val="Date Char"/>
    <w:basedOn w:val="DefaultParagraphFont"/>
    <w:link w:val="Date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paragraph" w:styleId="DocumentMap">
    <w:name w:val="Document Map"/>
    <w:basedOn w:val="Normal"/>
    <w:link w:val="DocumentMapChar"/>
    <w:qFormat/>
    <w:rsid w:val="002F2C84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rsid w:val="002F2C84"/>
    <w:rPr>
      <w:rFonts w:ascii="Calibri" w:eastAsia="SimSun" w:hAnsi="Calibri" w:cs="Times New Roman"/>
      <w:kern w:val="0"/>
      <w:sz w:val="26"/>
      <w:szCs w:val="20"/>
      <w:shd w:val="clear" w:color="auto" w:fill="000080"/>
      <w:lang w:eastAsia="zh-CN"/>
      <w14:ligatures w14:val="none"/>
    </w:rPr>
  </w:style>
  <w:style w:type="paragraph" w:styleId="E-mailSignature">
    <w:name w:val="E-mail Signature"/>
    <w:basedOn w:val="Normal"/>
    <w:link w:val="E-mailSignatureChar"/>
    <w:qFormat/>
    <w:rsid w:val="002F2C84"/>
  </w:style>
  <w:style w:type="character" w:customStyle="1" w:styleId="E-mailSignatureChar">
    <w:name w:val="E-mail Signature Char"/>
    <w:basedOn w:val="DefaultParagraphFont"/>
    <w:link w:val="E-mailSignature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character" w:styleId="Emphasis">
    <w:name w:val="Emphasis"/>
    <w:basedOn w:val="DefaultParagraphFont"/>
    <w:qFormat/>
    <w:rsid w:val="002F2C84"/>
    <w:rPr>
      <w:i/>
      <w:iCs/>
    </w:rPr>
  </w:style>
  <w:style w:type="character" w:styleId="EndnoteReference">
    <w:name w:val="endnote reference"/>
    <w:basedOn w:val="DefaultParagraphFont"/>
    <w:qFormat/>
    <w:rsid w:val="002F2C84"/>
    <w:rPr>
      <w:vertAlign w:val="superscript"/>
    </w:rPr>
  </w:style>
  <w:style w:type="paragraph" w:styleId="EndnoteText">
    <w:name w:val="endnote text"/>
    <w:basedOn w:val="Normal"/>
    <w:link w:val="EndnoteTextChar"/>
    <w:qFormat/>
    <w:rsid w:val="002F2C84"/>
    <w:pPr>
      <w:snapToGrid w:val="0"/>
    </w:pPr>
  </w:style>
  <w:style w:type="character" w:customStyle="1" w:styleId="EndnoteTextChar">
    <w:name w:val="Endnote Text Char"/>
    <w:basedOn w:val="DefaultParagraphFont"/>
    <w:link w:val="EndnoteText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paragraph" w:styleId="EnvelopeAddress">
    <w:name w:val="envelope address"/>
    <w:basedOn w:val="Normal"/>
    <w:qFormat/>
    <w:rsid w:val="002F2C84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rsid w:val="002F2C84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qFormat/>
    <w:rsid w:val="002F2C84"/>
    <w:rPr>
      <w:color w:val="800080"/>
      <w:u w:val="single"/>
    </w:rPr>
  </w:style>
  <w:style w:type="paragraph" w:styleId="Footer">
    <w:name w:val="footer"/>
    <w:basedOn w:val="Normal"/>
    <w:link w:val="FooterChar"/>
    <w:qFormat/>
    <w:rsid w:val="002F2C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2F2C84"/>
    <w:rPr>
      <w:rFonts w:ascii="Calibri" w:eastAsia="SimSun" w:hAnsi="Calibri" w:cs="Times New Roman"/>
      <w:kern w:val="0"/>
      <w:sz w:val="18"/>
      <w:szCs w:val="18"/>
      <w:lang w:eastAsia="zh-CN"/>
      <w14:ligatures w14:val="none"/>
    </w:rPr>
  </w:style>
  <w:style w:type="character" w:styleId="FootnoteReference">
    <w:name w:val="footnote reference"/>
    <w:basedOn w:val="DefaultParagraphFont"/>
    <w:qFormat/>
    <w:rsid w:val="002F2C84"/>
    <w:rPr>
      <w:vertAlign w:val="superscript"/>
    </w:rPr>
  </w:style>
  <w:style w:type="paragraph" w:styleId="FootnoteText">
    <w:name w:val="footnote text"/>
    <w:basedOn w:val="Normal"/>
    <w:link w:val="FootnoteTextChar"/>
    <w:qFormat/>
    <w:rsid w:val="002F2C84"/>
    <w:pPr>
      <w:snapToGrid w:val="0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rsid w:val="002F2C84"/>
    <w:rPr>
      <w:rFonts w:ascii="Calibri" w:eastAsia="SimSun" w:hAnsi="Calibri" w:cs="Times New Roman"/>
      <w:kern w:val="0"/>
      <w:sz w:val="18"/>
      <w:szCs w:val="18"/>
      <w:lang w:eastAsia="zh-CN"/>
      <w14:ligatures w14:val="none"/>
    </w:rPr>
  </w:style>
  <w:style w:type="paragraph" w:styleId="Header">
    <w:name w:val="header"/>
    <w:basedOn w:val="Normal"/>
    <w:link w:val="HeaderChar"/>
    <w:qFormat/>
    <w:rsid w:val="002F2C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F2C84"/>
    <w:rPr>
      <w:rFonts w:ascii="Calibri" w:eastAsia="SimSun" w:hAnsi="Calibri" w:cs="Times New Roman"/>
      <w:kern w:val="0"/>
      <w:sz w:val="18"/>
      <w:szCs w:val="18"/>
      <w:lang w:eastAsia="zh-CN"/>
      <w14:ligatures w14:val="none"/>
    </w:rPr>
  </w:style>
  <w:style w:type="character" w:styleId="HTMLAcronym">
    <w:name w:val="HTML Acronym"/>
    <w:basedOn w:val="DefaultParagraphFont"/>
    <w:qFormat/>
    <w:rsid w:val="002F2C84"/>
  </w:style>
  <w:style w:type="paragraph" w:styleId="HTMLAddress">
    <w:name w:val="HTML Address"/>
    <w:basedOn w:val="Normal"/>
    <w:link w:val="HTMLAddressChar"/>
    <w:qFormat/>
    <w:rsid w:val="002F2C84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2F2C84"/>
    <w:rPr>
      <w:rFonts w:ascii="Calibri" w:eastAsia="SimSun" w:hAnsi="Calibri" w:cs="Times New Roman"/>
      <w:i/>
      <w:iCs/>
      <w:kern w:val="0"/>
      <w:sz w:val="26"/>
      <w:szCs w:val="20"/>
      <w:lang w:eastAsia="zh-CN"/>
      <w14:ligatures w14:val="none"/>
    </w:rPr>
  </w:style>
  <w:style w:type="character" w:styleId="HTMLCite">
    <w:name w:val="HTML Cite"/>
    <w:basedOn w:val="DefaultParagraphFont"/>
    <w:qFormat/>
    <w:rsid w:val="002F2C84"/>
    <w:rPr>
      <w:i/>
      <w:iCs/>
    </w:rPr>
  </w:style>
  <w:style w:type="character" w:styleId="HTMLCode">
    <w:name w:val="HTML Code"/>
    <w:basedOn w:val="DefaultParagraphFont"/>
    <w:qFormat/>
    <w:rsid w:val="002F2C84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qFormat/>
    <w:rsid w:val="002F2C84"/>
    <w:rPr>
      <w:i/>
      <w:iCs/>
    </w:rPr>
  </w:style>
  <w:style w:type="character" w:styleId="HTMLKeyboard">
    <w:name w:val="HTML Keyboard"/>
    <w:basedOn w:val="DefaultParagraphFont"/>
    <w:qFormat/>
    <w:rsid w:val="002F2C84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qFormat/>
    <w:rsid w:val="002F2C84"/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rsid w:val="002F2C84"/>
    <w:rPr>
      <w:rFonts w:ascii="Courier New" w:eastAsia="SimSun" w:hAnsi="Courier New" w:cs="Courier New"/>
      <w:kern w:val="0"/>
      <w:sz w:val="20"/>
      <w:szCs w:val="20"/>
      <w:lang w:eastAsia="zh-CN"/>
      <w14:ligatures w14:val="none"/>
    </w:rPr>
  </w:style>
  <w:style w:type="character" w:styleId="HTMLSample">
    <w:name w:val="HTML Sample"/>
    <w:basedOn w:val="DefaultParagraphFont"/>
    <w:qFormat/>
    <w:rsid w:val="002F2C84"/>
    <w:rPr>
      <w:rFonts w:ascii="Courier New" w:hAnsi="Courier New" w:cs="Courier New"/>
    </w:rPr>
  </w:style>
  <w:style w:type="character" w:styleId="HTMLTypewriter">
    <w:name w:val="HTML Typewriter"/>
    <w:basedOn w:val="DefaultParagraphFont"/>
    <w:qFormat/>
    <w:rsid w:val="002F2C84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qFormat/>
    <w:rsid w:val="002F2C84"/>
    <w:rPr>
      <w:i/>
      <w:iCs/>
    </w:rPr>
  </w:style>
  <w:style w:type="character" w:styleId="Hyperlink">
    <w:name w:val="Hyperlink"/>
    <w:basedOn w:val="DefaultParagraphFont"/>
    <w:uiPriority w:val="99"/>
    <w:qFormat/>
    <w:rsid w:val="002F2C84"/>
    <w:rPr>
      <w:color w:val="0000FF"/>
      <w:u w:val="single"/>
    </w:rPr>
  </w:style>
  <w:style w:type="paragraph" w:styleId="Index1">
    <w:name w:val="index 1"/>
    <w:basedOn w:val="Normal"/>
    <w:next w:val="Normal"/>
    <w:qFormat/>
    <w:rsid w:val="002F2C84"/>
  </w:style>
  <w:style w:type="paragraph" w:styleId="Index2">
    <w:name w:val="index 2"/>
    <w:basedOn w:val="Normal"/>
    <w:next w:val="Normal"/>
    <w:qFormat/>
    <w:rsid w:val="002F2C84"/>
    <w:pPr>
      <w:ind w:leftChars="200" w:left="200"/>
    </w:pPr>
  </w:style>
  <w:style w:type="paragraph" w:styleId="Index3">
    <w:name w:val="index 3"/>
    <w:basedOn w:val="Normal"/>
    <w:next w:val="Normal"/>
    <w:qFormat/>
    <w:rsid w:val="002F2C84"/>
    <w:pPr>
      <w:ind w:leftChars="400" w:left="400"/>
    </w:pPr>
  </w:style>
  <w:style w:type="paragraph" w:styleId="Index4">
    <w:name w:val="index 4"/>
    <w:basedOn w:val="Normal"/>
    <w:next w:val="Normal"/>
    <w:qFormat/>
    <w:rsid w:val="002F2C84"/>
    <w:pPr>
      <w:ind w:leftChars="600" w:left="600"/>
    </w:pPr>
  </w:style>
  <w:style w:type="paragraph" w:styleId="Index5">
    <w:name w:val="index 5"/>
    <w:basedOn w:val="Normal"/>
    <w:next w:val="Normal"/>
    <w:qFormat/>
    <w:rsid w:val="002F2C84"/>
    <w:pPr>
      <w:ind w:leftChars="800" w:left="800"/>
    </w:pPr>
  </w:style>
  <w:style w:type="paragraph" w:styleId="Index6">
    <w:name w:val="index 6"/>
    <w:basedOn w:val="Normal"/>
    <w:next w:val="Normal"/>
    <w:qFormat/>
    <w:rsid w:val="002F2C84"/>
    <w:pPr>
      <w:ind w:leftChars="1000" w:left="1000"/>
    </w:pPr>
  </w:style>
  <w:style w:type="paragraph" w:styleId="Index7">
    <w:name w:val="index 7"/>
    <w:basedOn w:val="Normal"/>
    <w:next w:val="Normal"/>
    <w:qFormat/>
    <w:rsid w:val="002F2C84"/>
    <w:pPr>
      <w:ind w:leftChars="1200" w:left="1200"/>
    </w:pPr>
  </w:style>
  <w:style w:type="paragraph" w:styleId="Index8">
    <w:name w:val="index 8"/>
    <w:basedOn w:val="Normal"/>
    <w:next w:val="Normal"/>
    <w:qFormat/>
    <w:rsid w:val="002F2C84"/>
    <w:pPr>
      <w:ind w:leftChars="1400" w:left="1400"/>
    </w:pPr>
  </w:style>
  <w:style w:type="paragraph" w:styleId="Index9">
    <w:name w:val="index 9"/>
    <w:basedOn w:val="Normal"/>
    <w:next w:val="Normal"/>
    <w:qFormat/>
    <w:rsid w:val="002F2C84"/>
    <w:pPr>
      <w:ind w:leftChars="1600" w:left="1600"/>
    </w:pPr>
  </w:style>
  <w:style w:type="paragraph" w:styleId="IndexHeading">
    <w:name w:val="index heading"/>
    <w:basedOn w:val="Normal"/>
    <w:next w:val="Index1"/>
    <w:qFormat/>
    <w:rsid w:val="002F2C84"/>
    <w:rPr>
      <w:rFonts w:ascii="Arial" w:hAnsi="Arial" w:cs="Arial"/>
      <w:b/>
      <w:bCs/>
    </w:rPr>
  </w:style>
  <w:style w:type="character" w:styleId="LineNumber">
    <w:name w:val="line number"/>
    <w:basedOn w:val="DefaultParagraphFont"/>
    <w:qFormat/>
    <w:rsid w:val="002F2C84"/>
  </w:style>
  <w:style w:type="paragraph" w:styleId="List">
    <w:name w:val="List"/>
    <w:basedOn w:val="Normal"/>
    <w:qFormat/>
    <w:rsid w:val="002F2C84"/>
    <w:pPr>
      <w:ind w:left="200" w:hangingChars="200" w:hanging="200"/>
    </w:pPr>
  </w:style>
  <w:style w:type="paragraph" w:styleId="List2">
    <w:name w:val="List 2"/>
    <w:basedOn w:val="Normal"/>
    <w:qFormat/>
    <w:rsid w:val="002F2C84"/>
    <w:pPr>
      <w:ind w:leftChars="200" w:left="100" w:hangingChars="200" w:hanging="200"/>
    </w:pPr>
  </w:style>
  <w:style w:type="paragraph" w:styleId="List3">
    <w:name w:val="List 3"/>
    <w:basedOn w:val="Normal"/>
    <w:qFormat/>
    <w:rsid w:val="002F2C84"/>
    <w:pPr>
      <w:ind w:leftChars="400" w:left="100" w:hangingChars="200" w:hanging="200"/>
    </w:pPr>
  </w:style>
  <w:style w:type="paragraph" w:styleId="List4">
    <w:name w:val="List 4"/>
    <w:basedOn w:val="Normal"/>
    <w:qFormat/>
    <w:rsid w:val="002F2C84"/>
    <w:pPr>
      <w:ind w:leftChars="600" w:left="100" w:hangingChars="200" w:hanging="200"/>
    </w:pPr>
  </w:style>
  <w:style w:type="paragraph" w:styleId="List5">
    <w:name w:val="List 5"/>
    <w:basedOn w:val="Normal"/>
    <w:qFormat/>
    <w:rsid w:val="002F2C84"/>
    <w:pPr>
      <w:ind w:leftChars="800" w:left="100" w:hangingChars="200" w:hanging="200"/>
    </w:pPr>
  </w:style>
  <w:style w:type="paragraph" w:styleId="ListBullet">
    <w:name w:val="List Bullet"/>
    <w:basedOn w:val="Normal"/>
    <w:qFormat/>
    <w:rsid w:val="002F2C84"/>
    <w:pPr>
      <w:numPr>
        <w:numId w:val="1"/>
      </w:numPr>
    </w:pPr>
  </w:style>
  <w:style w:type="paragraph" w:styleId="ListBullet2">
    <w:name w:val="List Bullet 2"/>
    <w:basedOn w:val="Normal"/>
    <w:qFormat/>
    <w:rsid w:val="002F2C84"/>
    <w:pPr>
      <w:numPr>
        <w:numId w:val="2"/>
      </w:numPr>
    </w:pPr>
  </w:style>
  <w:style w:type="paragraph" w:styleId="ListBullet3">
    <w:name w:val="List Bullet 3"/>
    <w:basedOn w:val="Normal"/>
    <w:qFormat/>
    <w:rsid w:val="002F2C84"/>
    <w:pPr>
      <w:numPr>
        <w:numId w:val="3"/>
      </w:numPr>
    </w:pPr>
  </w:style>
  <w:style w:type="paragraph" w:styleId="ListBullet4">
    <w:name w:val="List Bullet 4"/>
    <w:basedOn w:val="Normal"/>
    <w:qFormat/>
    <w:rsid w:val="002F2C84"/>
    <w:pPr>
      <w:numPr>
        <w:numId w:val="4"/>
      </w:numPr>
    </w:pPr>
  </w:style>
  <w:style w:type="paragraph" w:styleId="ListBullet5">
    <w:name w:val="List Bullet 5"/>
    <w:basedOn w:val="Normal"/>
    <w:qFormat/>
    <w:rsid w:val="002F2C84"/>
    <w:pPr>
      <w:numPr>
        <w:numId w:val="5"/>
      </w:numPr>
    </w:pPr>
  </w:style>
  <w:style w:type="paragraph" w:styleId="ListContinue">
    <w:name w:val="List Continue"/>
    <w:basedOn w:val="Normal"/>
    <w:qFormat/>
    <w:rsid w:val="002F2C84"/>
    <w:pPr>
      <w:spacing w:after="120"/>
      <w:ind w:leftChars="200" w:left="420"/>
    </w:pPr>
  </w:style>
  <w:style w:type="paragraph" w:styleId="ListContinue2">
    <w:name w:val="List Continue 2"/>
    <w:basedOn w:val="Normal"/>
    <w:qFormat/>
    <w:rsid w:val="002F2C84"/>
    <w:pPr>
      <w:spacing w:after="120"/>
      <w:ind w:leftChars="400" w:left="840"/>
    </w:pPr>
  </w:style>
  <w:style w:type="paragraph" w:styleId="ListContinue3">
    <w:name w:val="List Continue 3"/>
    <w:basedOn w:val="Normal"/>
    <w:qFormat/>
    <w:rsid w:val="002F2C84"/>
    <w:pPr>
      <w:spacing w:after="120"/>
      <w:ind w:leftChars="600" w:left="1260"/>
    </w:pPr>
  </w:style>
  <w:style w:type="paragraph" w:styleId="ListContinue4">
    <w:name w:val="List Continue 4"/>
    <w:basedOn w:val="Normal"/>
    <w:qFormat/>
    <w:rsid w:val="002F2C84"/>
    <w:pPr>
      <w:spacing w:after="120"/>
      <w:ind w:leftChars="800" w:left="1680"/>
    </w:pPr>
  </w:style>
  <w:style w:type="paragraph" w:styleId="ListContinue5">
    <w:name w:val="List Continue 5"/>
    <w:basedOn w:val="Normal"/>
    <w:qFormat/>
    <w:rsid w:val="002F2C84"/>
    <w:pPr>
      <w:spacing w:after="120"/>
      <w:ind w:leftChars="1000" w:left="2100"/>
    </w:pPr>
  </w:style>
  <w:style w:type="paragraph" w:styleId="ListNumber">
    <w:name w:val="List Number"/>
    <w:basedOn w:val="Normal"/>
    <w:qFormat/>
    <w:rsid w:val="002F2C84"/>
    <w:pPr>
      <w:numPr>
        <w:numId w:val="6"/>
      </w:numPr>
    </w:pPr>
  </w:style>
  <w:style w:type="paragraph" w:styleId="ListNumber2">
    <w:name w:val="List Number 2"/>
    <w:basedOn w:val="Normal"/>
    <w:qFormat/>
    <w:rsid w:val="002F2C84"/>
    <w:pPr>
      <w:numPr>
        <w:numId w:val="7"/>
      </w:numPr>
    </w:pPr>
  </w:style>
  <w:style w:type="paragraph" w:styleId="ListNumber3">
    <w:name w:val="List Number 3"/>
    <w:basedOn w:val="Normal"/>
    <w:qFormat/>
    <w:rsid w:val="002F2C84"/>
    <w:pPr>
      <w:numPr>
        <w:numId w:val="8"/>
      </w:numPr>
    </w:pPr>
  </w:style>
  <w:style w:type="paragraph" w:styleId="ListNumber4">
    <w:name w:val="List Number 4"/>
    <w:basedOn w:val="Normal"/>
    <w:qFormat/>
    <w:rsid w:val="002F2C84"/>
    <w:pPr>
      <w:numPr>
        <w:numId w:val="9"/>
      </w:numPr>
    </w:pPr>
  </w:style>
  <w:style w:type="paragraph" w:styleId="ListNumber5">
    <w:name w:val="List Number 5"/>
    <w:basedOn w:val="Normal"/>
    <w:qFormat/>
    <w:rsid w:val="002F2C84"/>
    <w:pPr>
      <w:numPr>
        <w:numId w:val="10"/>
      </w:numPr>
    </w:pPr>
  </w:style>
  <w:style w:type="paragraph" w:styleId="MacroText">
    <w:name w:val="macro"/>
    <w:link w:val="MacroTextChar"/>
    <w:qFormat/>
    <w:rsid w:val="002F2C8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0" w:line="240" w:lineRule="auto"/>
    </w:pPr>
    <w:rPr>
      <w:rFonts w:ascii="Courier New" w:eastAsia="SimSun" w:hAnsi="Courier New" w:cs="Courier New"/>
      <w:sz w:val="24"/>
      <w:szCs w:val="24"/>
      <w:lang w:eastAsia="zh-CN"/>
      <w14:ligatures w14:val="none"/>
    </w:rPr>
  </w:style>
  <w:style w:type="character" w:customStyle="1" w:styleId="MacroTextChar">
    <w:name w:val="Macro Text Char"/>
    <w:basedOn w:val="DefaultParagraphFont"/>
    <w:link w:val="MacroText"/>
    <w:rsid w:val="002F2C84"/>
    <w:rPr>
      <w:rFonts w:ascii="Courier New" w:eastAsia="SimSun" w:hAnsi="Courier New" w:cs="Courier New"/>
      <w:sz w:val="24"/>
      <w:szCs w:val="24"/>
      <w:lang w:eastAsia="zh-CN"/>
      <w14:ligatures w14:val="none"/>
    </w:rPr>
  </w:style>
  <w:style w:type="paragraph" w:styleId="MessageHeader">
    <w:name w:val="Message Header"/>
    <w:basedOn w:val="Normal"/>
    <w:link w:val="MessageHeaderChar"/>
    <w:qFormat/>
    <w:rsid w:val="002F2C8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2F2C84"/>
    <w:rPr>
      <w:rFonts w:ascii="Arial" w:eastAsia="SimSun" w:hAnsi="Arial" w:cs="Arial"/>
      <w:kern w:val="0"/>
      <w:sz w:val="24"/>
      <w:szCs w:val="24"/>
      <w:shd w:val="pct20" w:color="auto" w:fill="auto"/>
      <w:lang w:eastAsia="zh-CN"/>
      <w14:ligatures w14:val="none"/>
    </w:rPr>
  </w:style>
  <w:style w:type="paragraph" w:styleId="NormalWeb">
    <w:name w:val="Normal (Web)"/>
    <w:basedOn w:val="Normal"/>
    <w:qFormat/>
    <w:rsid w:val="002F2C84"/>
    <w:rPr>
      <w:sz w:val="24"/>
      <w:szCs w:val="24"/>
    </w:rPr>
  </w:style>
  <w:style w:type="paragraph" w:styleId="NormalIndent">
    <w:name w:val="Normal Indent"/>
    <w:basedOn w:val="Normal"/>
    <w:qFormat/>
    <w:rsid w:val="002F2C84"/>
    <w:pPr>
      <w:ind w:firstLineChars="200" w:firstLine="420"/>
    </w:pPr>
  </w:style>
  <w:style w:type="paragraph" w:styleId="NoteHeading">
    <w:name w:val="Note Heading"/>
    <w:basedOn w:val="Normal"/>
    <w:next w:val="Normal"/>
    <w:link w:val="NoteHeadingChar"/>
    <w:qFormat/>
    <w:rsid w:val="002F2C84"/>
    <w:pPr>
      <w:jc w:val="center"/>
    </w:pPr>
  </w:style>
  <w:style w:type="character" w:customStyle="1" w:styleId="NoteHeadingChar">
    <w:name w:val="Note Heading Char"/>
    <w:basedOn w:val="DefaultParagraphFont"/>
    <w:link w:val="NoteHeading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character" w:styleId="PageNumber">
    <w:name w:val="page number"/>
    <w:basedOn w:val="DefaultParagraphFont"/>
    <w:qFormat/>
    <w:rsid w:val="002F2C84"/>
  </w:style>
  <w:style w:type="paragraph" w:styleId="PlainText">
    <w:name w:val="Plain Text"/>
    <w:basedOn w:val="Normal"/>
    <w:link w:val="PlainTextChar"/>
    <w:qFormat/>
    <w:rsid w:val="002F2C84"/>
    <w:rPr>
      <w:rFonts w:ascii="SimSun" w:hAnsi="Courier New" w:cs="Courier New"/>
      <w:szCs w:val="21"/>
    </w:rPr>
  </w:style>
  <w:style w:type="character" w:customStyle="1" w:styleId="PlainTextChar">
    <w:name w:val="Plain Text Char"/>
    <w:basedOn w:val="DefaultParagraphFont"/>
    <w:link w:val="PlainText"/>
    <w:rsid w:val="002F2C84"/>
    <w:rPr>
      <w:rFonts w:ascii="SimSun" w:eastAsia="SimSun" w:hAnsi="Courier New" w:cs="Courier New"/>
      <w:kern w:val="0"/>
      <w:sz w:val="26"/>
      <w:szCs w:val="21"/>
      <w:lang w:eastAsia="zh-CN"/>
      <w14:ligatures w14:val="none"/>
    </w:rPr>
  </w:style>
  <w:style w:type="paragraph" w:styleId="Salutation">
    <w:name w:val="Salutation"/>
    <w:basedOn w:val="Normal"/>
    <w:next w:val="Normal"/>
    <w:link w:val="SalutationChar"/>
    <w:qFormat/>
    <w:rsid w:val="002F2C84"/>
  </w:style>
  <w:style w:type="character" w:customStyle="1" w:styleId="SalutationChar">
    <w:name w:val="Salutation Char"/>
    <w:basedOn w:val="DefaultParagraphFont"/>
    <w:link w:val="Salutation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paragraph" w:styleId="Signature">
    <w:name w:val="Signature"/>
    <w:basedOn w:val="Normal"/>
    <w:link w:val="SignatureChar"/>
    <w:qFormat/>
    <w:rsid w:val="002F2C84"/>
    <w:pPr>
      <w:ind w:leftChars="2100" w:left="100"/>
    </w:pPr>
  </w:style>
  <w:style w:type="character" w:customStyle="1" w:styleId="SignatureChar">
    <w:name w:val="Signature Char"/>
    <w:basedOn w:val="DefaultParagraphFont"/>
    <w:link w:val="Signature"/>
    <w:rsid w:val="002F2C84"/>
    <w:rPr>
      <w:rFonts w:ascii="Calibri" w:eastAsia="SimSun" w:hAnsi="Calibri" w:cs="Times New Roman"/>
      <w:kern w:val="0"/>
      <w:sz w:val="26"/>
      <w:szCs w:val="20"/>
      <w:lang w:eastAsia="zh-CN"/>
      <w14:ligatures w14:val="none"/>
    </w:rPr>
  </w:style>
  <w:style w:type="character" w:styleId="Strong">
    <w:name w:val="Strong"/>
    <w:basedOn w:val="DefaultParagraphFont"/>
    <w:qFormat/>
    <w:rsid w:val="002F2C84"/>
    <w:rPr>
      <w:b/>
      <w:bCs/>
    </w:rPr>
  </w:style>
  <w:style w:type="paragraph" w:styleId="Subtitle">
    <w:name w:val="Subtitle"/>
    <w:basedOn w:val="Normal"/>
    <w:link w:val="SubtitleChar"/>
    <w:qFormat/>
    <w:rsid w:val="002F2C84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2F2C84"/>
    <w:rPr>
      <w:rFonts w:ascii="Arial" w:eastAsia="SimSun" w:hAnsi="Arial" w:cs="Arial"/>
      <w:b/>
      <w:bCs/>
      <w:kern w:val="28"/>
      <w:sz w:val="32"/>
      <w:szCs w:val="32"/>
      <w:lang w:eastAsia="zh-CN"/>
      <w14:ligatures w14:val="none"/>
    </w:rPr>
  </w:style>
  <w:style w:type="table" w:styleId="Table3Deffects1">
    <w:name w:val="Table 3D effects 1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1">
    <w:name w:val="Table Classic 1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00000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2">
    <w:name w:val="Table Classic 2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color w:val="000080"/>
      <w:kern w:val="0"/>
      <w:sz w:val="20"/>
      <w:szCs w:val="20"/>
      <w14:ligatures w14:val="non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4">
    <w:name w:val="Table Classic 4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orful1">
    <w:name w:val="Table Colorful 1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color w:val="FFFFFF"/>
      <w:kern w:val="0"/>
      <w:sz w:val="20"/>
      <w:szCs w:val="20"/>
      <w14:ligatures w14:val="non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orful2">
    <w:name w:val="Table Colorful 2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sz="36" w:space="0" w:color="000000"/>
          <w:right w:val="single" w:sz="6" w:space="0" w:color="00000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b/>
      <w:bCs/>
      <w:kern w:val="0"/>
      <w:sz w:val="20"/>
      <w:szCs w:val="20"/>
      <w14:ligatures w14:val="non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2">
    <w:name w:val="Table Columns 2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b/>
      <w:bCs/>
      <w:kern w:val="0"/>
      <w:sz w:val="20"/>
      <w:szCs w:val="20"/>
      <w14:ligatures w14:val="none"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3">
    <w:name w:val="Table Columns 3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b/>
      <w:bCs/>
      <w:kern w:val="0"/>
      <w:sz w:val="20"/>
      <w:szCs w:val="20"/>
      <w14:ligatures w14:val="non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4">
    <w:name w:val="Table Columns 4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b/>
      <w:bCs/>
      <w:kern w:val="0"/>
      <w:sz w:val="20"/>
      <w:szCs w:val="20"/>
      <w14:ligatures w14:val="non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top w:val="nil"/>
          <w:left w:val="single" w:sz="12" w:space="0" w:color="00800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qFormat/>
    <w:rsid w:val="002F2C84"/>
    <w:pPr>
      <w:ind w:leftChars="200" w:left="420"/>
    </w:pPr>
  </w:style>
  <w:style w:type="paragraph" w:styleId="TableofFigures">
    <w:name w:val="table of figures"/>
    <w:basedOn w:val="Normal"/>
    <w:next w:val="Normal"/>
    <w:qFormat/>
    <w:rsid w:val="002F2C84"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6" w:space="0" w:color="008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/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Subtle2">
    <w:name w:val="Table Subtle 2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rsid w:val="002F2C84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Title">
    <w:name w:val="Title"/>
    <w:basedOn w:val="Normal"/>
    <w:link w:val="TitleChar"/>
    <w:qFormat/>
    <w:rsid w:val="002F2C84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2F2C84"/>
    <w:rPr>
      <w:rFonts w:ascii="Arial" w:eastAsia="SimSun" w:hAnsi="Arial" w:cs="Arial"/>
      <w:b/>
      <w:bCs/>
      <w:kern w:val="0"/>
      <w:sz w:val="32"/>
      <w:szCs w:val="32"/>
      <w:lang w:eastAsia="zh-CN"/>
      <w14:ligatures w14:val="none"/>
    </w:rPr>
  </w:style>
  <w:style w:type="paragraph" w:styleId="TOAHeading">
    <w:name w:val="toa heading"/>
    <w:basedOn w:val="Normal"/>
    <w:next w:val="Normal"/>
    <w:qFormat/>
    <w:rsid w:val="002F2C84"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qFormat/>
    <w:rsid w:val="002F2C84"/>
  </w:style>
  <w:style w:type="paragraph" w:styleId="TOC2">
    <w:name w:val="toc 2"/>
    <w:basedOn w:val="Normal"/>
    <w:next w:val="Normal"/>
    <w:uiPriority w:val="39"/>
    <w:qFormat/>
    <w:rsid w:val="002F2C84"/>
    <w:pPr>
      <w:ind w:leftChars="200" w:left="420"/>
    </w:pPr>
  </w:style>
  <w:style w:type="paragraph" w:styleId="TOC3">
    <w:name w:val="toc 3"/>
    <w:basedOn w:val="Normal"/>
    <w:next w:val="Normal"/>
    <w:uiPriority w:val="39"/>
    <w:qFormat/>
    <w:rsid w:val="002F2C84"/>
    <w:pPr>
      <w:ind w:leftChars="400" w:left="840"/>
    </w:pPr>
  </w:style>
  <w:style w:type="paragraph" w:styleId="TOC4">
    <w:name w:val="toc 4"/>
    <w:basedOn w:val="Normal"/>
    <w:next w:val="Normal"/>
    <w:qFormat/>
    <w:rsid w:val="002F2C84"/>
    <w:pPr>
      <w:ind w:leftChars="600" w:left="1260"/>
    </w:pPr>
  </w:style>
  <w:style w:type="paragraph" w:styleId="TOC5">
    <w:name w:val="toc 5"/>
    <w:basedOn w:val="Normal"/>
    <w:next w:val="Normal"/>
    <w:qFormat/>
    <w:rsid w:val="002F2C84"/>
    <w:pPr>
      <w:ind w:leftChars="800" w:left="1680"/>
    </w:pPr>
  </w:style>
  <w:style w:type="paragraph" w:styleId="TOC6">
    <w:name w:val="toc 6"/>
    <w:basedOn w:val="Normal"/>
    <w:next w:val="Normal"/>
    <w:qFormat/>
    <w:rsid w:val="002F2C84"/>
    <w:pPr>
      <w:ind w:leftChars="1000" w:left="2100"/>
    </w:pPr>
  </w:style>
  <w:style w:type="paragraph" w:styleId="TOC7">
    <w:name w:val="toc 7"/>
    <w:basedOn w:val="Normal"/>
    <w:next w:val="Normal"/>
    <w:qFormat/>
    <w:rsid w:val="002F2C84"/>
    <w:pPr>
      <w:ind w:leftChars="1200" w:left="2520"/>
    </w:pPr>
  </w:style>
  <w:style w:type="paragraph" w:styleId="TOC8">
    <w:name w:val="toc 8"/>
    <w:basedOn w:val="Normal"/>
    <w:next w:val="Normal"/>
    <w:qFormat/>
    <w:rsid w:val="002F2C84"/>
    <w:pPr>
      <w:ind w:leftChars="1400" w:left="2940"/>
    </w:pPr>
  </w:style>
  <w:style w:type="paragraph" w:styleId="TOC9">
    <w:name w:val="toc 9"/>
    <w:basedOn w:val="Normal"/>
    <w:next w:val="Normal"/>
    <w:qFormat/>
    <w:rsid w:val="002F2C84"/>
    <w:pPr>
      <w:ind w:leftChars="1600" w:left="3360"/>
    </w:pPr>
  </w:style>
  <w:style w:type="table" w:styleId="LightShading">
    <w:name w:val="Light Shading"/>
    <w:basedOn w:val="TableNormal"/>
    <w:uiPriority w:val="6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365F91"/>
      <w:kern w:val="0"/>
      <w:sz w:val="20"/>
      <w:szCs w:val="20"/>
      <w14:ligatures w14:val="none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943634"/>
      <w:kern w:val="0"/>
      <w:sz w:val="20"/>
      <w:szCs w:val="20"/>
      <w14:ligatures w14:val="none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76923C"/>
      <w:kern w:val="0"/>
      <w:sz w:val="20"/>
      <w:szCs w:val="20"/>
      <w14:ligatures w14:val="none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5F497A"/>
      <w:kern w:val="0"/>
      <w:sz w:val="20"/>
      <w:szCs w:val="20"/>
      <w14:ligatures w14:val="none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31849B"/>
      <w:kern w:val="0"/>
      <w:sz w:val="20"/>
      <w:szCs w:val="20"/>
      <w14:ligatures w14:val="none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E36C0A"/>
      <w:kern w:val="0"/>
      <w:sz w:val="20"/>
      <w:szCs w:val="20"/>
      <w14:ligatures w14:val="none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table" w:styleId="LightList-Accent1">
    <w:name w:val="Light List Accent 1"/>
    <w:basedOn w:val="TableNormal"/>
    <w:uiPriority w:val="61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LightList-Accent3">
    <w:name w:val="Light List Accent 3"/>
    <w:basedOn w:val="TableNormal"/>
    <w:uiPriority w:val="61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nil"/>
          <w:tl2br w:val="nil"/>
          <w:tr2bl w:val="nil"/>
        </w:tcBorders>
      </w:tcPr>
    </w:tblStylePr>
  </w:style>
  <w:style w:type="table" w:styleId="LightList-Accent4">
    <w:name w:val="Light List Accent 4"/>
    <w:basedOn w:val="TableNormal"/>
    <w:uiPriority w:val="61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nil"/>
          <w:tl2br w:val="nil"/>
          <w:tr2bl w:val="nil"/>
        </w:tcBorders>
      </w:tcPr>
    </w:tblStylePr>
  </w:style>
  <w:style w:type="table" w:styleId="LightList-Accent5">
    <w:name w:val="Light List Accent 5"/>
    <w:basedOn w:val="TableNormal"/>
    <w:uiPriority w:val="61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nil"/>
          <w:tl2br w:val="nil"/>
          <w:tr2bl w:val="nil"/>
        </w:tcBorders>
      </w:tcPr>
    </w:tblStylePr>
  </w:style>
  <w:style w:type="table" w:styleId="LightList-Accent6">
    <w:name w:val="Light List Accent 6"/>
    <w:basedOn w:val="TableNormal"/>
    <w:uiPriority w:val="61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nil"/>
          <w:tl2br w:val="nil"/>
          <w:tr2bl w:val="nil"/>
        </w:tcBorders>
      </w:tcPr>
    </w:tblStylePr>
  </w:style>
  <w:style w:type="table" w:styleId="LightGrid">
    <w:name w:val="Light Grid"/>
    <w:basedOn w:val="TableNormal"/>
    <w:uiPriority w:val="62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  <w:tl2br w:val="nil"/>
          <w:tr2bl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  <w:tl2br w:val="nil"/>
          <w:tr2bl w:val="nil"/>
        </w:tcBorders>
      </w:tcPr>
    </w:tblStylePr>
  </w:style>
  <w:style w:type="table" w:styleId="LightGrid-Accent1">
    <w:name w:val="Light Grid Accent 1"/>
    <w:basedOn w:val="TableNormal"/>
    <w:uiPriority w:val="62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  <w:tl2br w:val="nil"/>
          <w:tr2bl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nil"/>
          <w:tl2br w:val="nil"/>
          <w:tr2bl w:val="nil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  <w:tl2br w:val="nil"/>
          <w:tr2bl w:val="nil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  <w:tl2br w:val="nil"/>
          <w:tr2bl w:val="nil"/>
        </w:tcBorders>
      </w:tcPr>
    </w:tblStylePr>
  </w:style>
  <w:style w:type="table" w:styleId="LightGrid-Accent2">
    <w:name w:val="Light Grid Accent 2"/>
    <w:basedOn w:val="TableNormal"/>
    <w:uiPriority w:val="62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  <w:tl2br w:val="nil"/>
          <w:tr2bl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  <w:tl2br w:val="nil"/>
          <w:tr2bl w:val="nil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  <w:tl2br w:val="nil"/>
          <w:tr2bl w:val="nil"/>
        </w:tcBorders>
      </w:tcPr>
    </w:tblStylePr>
  </w:style>
  <w:style w:type="table" w:styleId="LightGrid-Accent3">
    <w:name w:val="Light Grid Accent 3"/>
    <w:basedOn w:val="TableNormal"/>
    <w:uiPriority w:val="62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  <w:tl2br w:val="nil"/>
          <w:tr2bl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nil"/>
          <w:tl2br w:val="nil"/>
          <w:tr2bl w:val="nil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  <w:tl2br w:val="nil"/>
          <w:tr2bl w:val="nil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  <w:tl2br w:val="nil"/>
          <w:tr2bl w:val="nil"/>
        </w:tcBorders>
      </w:tcPr>
    </w:tblStylePr>
  </w:style>
  <w:style w:type="table" w:styleId="LightGrid-Accent4">
    <w:name w:val="Light Grid Accent 4"/>
    <w:basedOn w:val="TableNormal"/>
    <w:uiPriority w:val="62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  <w:tl2br w:val="nil"/>
          <w:tr2bl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nil"/>
          <w:tl2br w:val="nil"/>
          <w:tr2bl w:val="nil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  <w:tl2br w:val="nil"/>
          <w:tr2bl w:val="nil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  <w:tl2br w:val="nil"/>
          <w:tr2bl w:val="nil"/>
        </w:tcBorders>
      </w:tcPr>
    </w:tblStylePr>
  </w:style>
  <w:style w:type="table" w:styleId="LightGrid-Accent5">
    <w:name w:val="Light Grid Accent 5"/>
    <w:basedOn w:val="TableNormal"/>
    <w:uiPriority w:val="62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  <w:tl2br w:val="nil"/>
          <w:tr2bl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nil"/>
          <w:tl2br w:val="nil"/>
          <w:tr2bl w:val="nil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  <w:tl2br w:val="nil"/>
          <w:tr2bl w:val="nil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  <w:tl2br w:val="nil"/>
          <w:tr2bl w:val="nil"/>
        </w:tcBorders>
      </w:tcPr>
    </w:tblStylePr>
  </w:style>
  <w:style w:type="table" w:styleId="LightGrid-Accent6">
    <w:name w:val="Light Grid Accent 6"/>
    <w:basedOn w:val="TableNormal"/>
    <w:uiPriority w:val="62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  <w:tl2br w:val="nil"/>
          <w:tr2bl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nil"/>
          <w:tl2br w:val="nil"/>
          <w:tr2bl w:val="nil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  <w:tl2br w:val="nil"/>
          <w:tr2bl w:val="nil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  <w:tl2br w:val="nil"/>
          <w:tr2bl w:val="nil"/>
        </w:tcBorders>
      </w:tcPr>
    </w:tblStylePr>
  </w:style>
  <w:style w:type="table" w:styleId="MediumShading1">
    <w:name w:val="Medium Shading 1"/>
    <w:basedOn w:val="TableNormal"/>
    <w:uiPriority w:val="63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3DFEE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  <w:tl2br w:val="nil"/>
          <w:tr2bl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ED5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  <w:tl2br w:val="nil"/>
          <w:tr2bl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FD8E8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2EAF1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  <w:tl2br w:val="nil"/>
          <w:tr2bl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DE4D0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2">
    <w:name w:val="Medium Shading 2"/>
    <w:basedOn w:val="TableNormal"/>
    <w:uiPriority w:val="64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BBB59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8064A2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79646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List1">
    <w:name w:val="Medium List 1"/>
    <w:basedOn w:val="TableNormal"/>
    <w:uiPriority w:val="65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ediumGrid1">
    <w:name w:val="Medium Grid 1"/>
    <w:basedOn w:val="TableNormal"/>
    <w:uiPriority w:val="67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qFormat/>
    <w:rsid w:val="002F2C84"/>
    <w:pPr>
      <w:spacing w:after="0" w:line="240" w:lineRule="auto"/>
    </w:pPr>
    <w:rPr>
      <w:rFonts w:ascii="SimSun" w:eastAsia="Courier New" w:hAnsi="SimSun" w:cs="Times New Roman"/>
      <w:color w:val="000000"/>
      <w:kern w:val="0"/>
      <w:sz w:val="20"/>
      <w:szCs w:val="20"/>
      <w14:ligatures w14:val="none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8" w:space="0" w:color="FFFFFF"/>
          <w:right w:val="single" w:sz="24" w:space="0" w:color="FFFFFF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  <w:tl2br w:val="nil"/>
          <w:tr2bl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8" w:space="0" w:color="FFFFFF"/>
          <w:right w:val="single" w:sz="24" w:space="0" w:color="FFFFFF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  <w:tl2br w:val="nil"/>
          <w:tr2bl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8" w:space="0" w:color="FFFFFF"/>
          <w:right w:val="single" w:sz="24" w:space="0" w:color="FFFFFF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  <w:tl2br w:val="nil"/>
          <w:tr2bl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8" w:space="0" w:color="FFFFFF"/>
          <w:right w:val="single" w:sz="24" w:space="0" w:color="FFFFFF"/>
          <w:insideH w:val="nil"/>
          <w:insideV w:val="nil"/>
          <w:tl2br w:val="nil"/>
          <w:tr2bl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  <w:tl2br w:val="nil"/>
          <w:tr2bl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  <w:tl2br w:val="nil"/>
          <w:tr2bl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8" w:space="0" w:color="FFFFFF"/>
          <w:right w:val="single" w:sz="24" w:space="0" w:color="FFFFFF"/>
          <w:insideH w:val="nil"/>
          <w:insideV w:val="nil"/>
          <w:tl2br w:val="nil"/>
          <w:tr2bl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  <w:tl2br w:val="nil"/>
          <w:tr2bl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  <w:tl2br w:val="nil"/>
          <w:tr2bl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8" w:space="0" w:color="FFFFFF"/>
          <w:right w:val="single" w:sz="24" w:space="0" w:color="FFFFFF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  <w:tl2br w:val="nil"/>
          <w:tr2bl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qFormat/>
    <w:rsid w:val="002F2C84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  <w:tl2br w:val="nil"/>
          <w:tr2bl w:val="nil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8" w:space="0" w:color="FFFFFF"/>
          <w:right w:val="single" w:sz="24" w:space="0" w:color="FFFFFF"/>
          <w:insideH w:val="nil"/>
          <w:insideV w:val="nil"/>
          <w:tl2br w:val="nil"/>
          <w:tr2bl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  <w:tl2br w:val="nil"/>
          <w:tr2bl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  <w:tl2br w:val="nil"/>
          <w:tr2bl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FFFFFF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FFFFFF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  <w:tl2br w:val="nil"/>
          <w:tr2bl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  <w:tl2br w:val="nil"/>
          <w:tr2bl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FFFFFF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  <w:tl2br w:val="nil"/>
          <w:tr2bl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  <w:tl2br w:val="nil"/>
          <w:tr2bl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FFFFFF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  <w:tl2br w:val="nil"/>
          <w:tr2bl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  <w:tl2br w:val="nil"/>
          <w:tr2bl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FFFFFF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  <w:tl2br w:val="nil"/>
          <w:tr2bl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  <w:tl2br w:val="nil"/>
          <w:tr2bl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FFFFFF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  <w:tl2br w:val="nil"/>
          <w:tr2bl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  <w:tl2br w:val="nil"/>
          <w:tr2bl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FFFFFF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  <w:tl2br w:val="nil"/>
          <w:tr2bl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  <w:tl2br w:val="nil"/>
          <w:tr2bl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FFFFF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qFormat/>
    <w:rsid w:val="002F2C84"/>
    <w:pPr>
      <w:spacing w:after="0" w:line="240" w:lineRule="auto"/>
    </w:pPr>
    <w:rPr>
      <w:rFonts w:ascii="Times New Roman" w:eastAsia="SimSun" w:hAnsi="Times New Roman" w:cs="Times New Roman"/>
      <w:color w:val="000000"/>
      <w:kern w:val="0"/>
      <w:sz w:val="20"/>
      <w:szCs w:val="20"/>
      <w14:ligatures w14:val="none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customStyle="1" w:styleId="fontstyle01">
    <w:name w:val="fontstyle01"/>
    <w:basedOn w:val="DefaultParagraphFont"/>
    <w:qFormat/>
    <w:rsid w:val="002F2C84"/>
    <w:rPr>
      <w:rFonts w:ascii="Helvetica-Narrow" w:hAnsi="Helvetica-Narrow" w:hint="default"/>
      <w:color w:val="000000"/>
      <w:sz w:val="16"/>
      <w:szCs w:val="1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2F2C8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wmf"/><Relationship Id="rId21" Type="http://schemas.openxmlformats.org/officeDocument/2006/relationships/image" Target="media/image17.png"/><Relationship Id="rId34" Type="http://schemas.openxmlformats.org/officeDocument/2006/relationships/image" Target="media/image24.wmf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oleObject" Target="embeddings/oleObject4.bin"/><Relationship Id="rId11" Type="http://schemas.openxmlformats.org/officeDocument/2006/relationships/image" Target="media/image7.png"/><Relationship Id="rId24" Type="http://schemas.openxmlformats.org/officeDocument/2006/relationships/image" Target="media/image19.wmf"/><Relationship Id="rId32" Type="http://schemas.openxmlformats.org/officeDocument/2006/relationships/image" Target="media/image23.wmf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www.youtube.com/embed/DmBSSuGKVTA?feature=oembed" TargetMode="External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4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wmf"/><Relationship Id="rId27" Type="http://schemas.openxmlformats.org/officeDocument/2006/relationships/oleObject" Target="embeddings/oleObject3.bin"/><Relationship Id="rId30" Type="http://schemas.openxmlformats.org/officeDocument/2006/relationships/image" Target="media/image22.wmf"/><Relationship Id="rId35" Type="http://schemas.openxmlformats.org/officeDocument/2006/relationships/oleObject" Target="embeddings/oleObject7.bin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jpg"/><Relationship Id="rId20" Type="http://schemas.openxmlformats.org/officeDocument/2006/relationships/image" Target="media/image16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oleObject" Target="embeddings/oleObject1.bin"/><Relationship Id="rId28" Type="http://schemas.openxmlformats.org/officeDocument/2006/relationships/image" Target="media/image21.wmf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6.png"/><Relationship Id="rId31" Type="http://schemas.openxmlformats.org/officeDocument/2006/relationships/oleObject" Target="embeddings/oleObject5.bin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2297</Words>
  <Characters>13095</Characters>
  <Application>Microsoft Office Word</Application>
  <DocSecurity>0</DocSecurity>
  <Lines>109</Lines>
  <Paragraphs>30</Paragraphs>
  <ScaleCrop>false</ScaleCrop>
  <Company/>
  <LinksUpToDate>false</LinksUpToDate>
  <CharactersWithSpaces>15362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DŨNG</dc:creator>
  <cp:keywords/>
  <dc:description/>
  <cp:lastModifiedBy>Hải Nguyễn</cp:lastModifiedBy>
  <cp:revision>2</cp:revision>
  <dcterms:created xsi:type="dcterms:W3CDTF">2023-11-01T16:29:00Z</dcterms:created>
  <dcterms:modified xsi:type="dcterms:W3CDTF">2023-11-01T16:29:00Z</dcterms:modified>
</cp:coreProperties>
</file>